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both"/>
        <w:rPr>
          <w:u w:val="none"/>
        </w:rPr>
      </w:pPr>
      <w:r>
        <w:rPr>
          <w:u w:val="thick"/>
        </w:rPr>
        <w:t>Dog</w:t>
      </w:r>
      <w:r>
        <w:rPr>
          <w:spacing w:val="-11"/>
          <w:u w:val="thick"/>
        </w:rPr>
        <w:t xml:space="preserve"> </w:t>
      </w:r>
      <w:r>
        <w:rPr>
          <w:u w:val="thick"/>
        </w:rPr>
        <w:t>Breed</w:t>
      </w:r>
      <w:r>
        <w:rPr>
          <w:spacing w:val="-11"/>
          <w:u w:val="thick"/>
        </w:rPr>
        <w:t xml:space="preserve"> </w:t>
      </w:r>
      <w:r>
        <w:rPr>
          <w:u w:val="thick"/>
        </w:rPr>
        <w:t>Identification</w:t>
      </w:r>
      <w:r>
        <w:rPr>
          <w:spacing w:val="-11"/>
          <w:u w:val="thick"/>
        </w:rPr>
        <w:t xml:space="preserve"> </w:t>
      </w:r>
      <w:r>
        <w:rPr>
          <w:u w:val="thick"/>
        </w:rPr>
        <w:t>using</w:t>
      </w:r>
      <w:r>
        <w:rPr>
          <w:spacing w:val="-11"/>
          <w:u w:val="none"/>
        </w:rPr>
        <w:t xml:space="preserve"> </w:t>
      </w:r>
      <w:r>
        <w:rPr>
          <w:u w:val="thick"/>
        </w:rPr>
        <w:t>Transfer</w:t>
      </w:r>
      <w:r>
        <w:rPr>
          <w:spacing w:val="-10"/>
          <w:u w:val="thick"/>
        </w:rPr>
        <w:t xml:space="preserve"> </w:t>
      </w:r>
      <w:r>
        <w:rPr>
          <w:u w:val="thick"/>
        </w:rPr>
        <w:t>Learning</w:t>
      </w: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2"/>
        <w:spacing w:before="223"/>
        <w:jc w:val="both"/>
      </w:pPr>
      <w:r>
        <w:t>Introduction:</w:t>
      </w:r>
    </w:p>
    <w:p>
      <w:pPr>
        <w:pStyle w:val="5"/>
        <w:spacing w:before="10"/>
        <w:jc w:val="both"/>
        <w:rPr>
          <w:b/>
        </w:rPr>
      </w:pPr>
    </w:p>
    <w:p>
      <w:pPr>
        <w:pStyle w:val="5"/>
        <w:spacing w:line="276" w:lineRule="auto"/>
        <w:ind w:left="100" w:right="263" w:firstLine="225"/>
        <w:jc w:val="both"/>
      </w:pPr>
      <w:r>
        <w:t>The field of dog breed identification involves training a machine learning model to classify dog</w:t>
      </w:r>
      <w:r>
        <w:rPr>
          <w:spacing w:val="1"/>
        </w:rPr>
        <w:t xml:space="preserve"> </w:t>
      </w:r>
      <w:r>
        <w:t>images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specific</w:t>
      </w:r>
      <w:r>
        <w:rPr>
          <w:spacing w:val="30"/>
        </w:rPr>
        <w:t xml:space="preserve"> </w:t>
      </w:r>
      <w:r>
        <w:t>breed</w:t>
      </w:r>
      <w:r>
        <w:rPr>
          <w:spacing w:val="30"/>
        </w:rPr>
        <w:t xml:space="preserve"> </w:t>
      </w:r>
      <w:r>
        <w:t>categories.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task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made</w:t>
      </w:r>
      <w:r>
        <w:rPr>
          <w:spacing w:val="30"/>
        </w:rPr>
        <w:t xml:space="preserve"> </w:t>
      </w:r>
      <w:r>
        <w:t>complex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wide</w:t>
      </w:r>
      <w:r>
        <w:rPr>
          <w:spacing w:val="30"/>
        </w:rPr>
        <w:t xml:space="preserve"> </w:t>
      </w:r>
      <w:r>
        <w:t>variety</w:t>
      </w:r>
      <w:r>
        <w:rPr>
          <w:spacing w:val="3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dog</w:t>
      </w:r>
      <w:r>
        <w:rPr>
          <w:spacing w:val="15"/>
        </w:rPr>
        <w:t xml:space="preserve"> </w:t>
      </w:r>
      <w:r>
        <w:t>breeds,</w:t>
      </w:r>
      <w:r>
        <w:rPr>
          <w:spacing w:val="-58"/>
        </w:rPr>
        <w:t xml:space="preserve"> </w:t>
      </w:r>
      <w:r>
        <w:t>each having distinct physical characteristics, such as size, shape, coat color, and facial features. 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accurate predictions about the breed of a given dog. Here we use Transfer Learning Approach i.e.,</w:t>
      </w:r>
      <w:r>
        <w:rPr>
          <w:spacing w:val="1"/>
        </w:rPr>
        <w:t xml:space="preserve"> </w:t>
      </w:r>
      <w:r>
        <w:t>VGG19</w:t>
      </w:r>
      <w:r>
        <w:rPr>
          <w:spacing w:val="-1"/>
        </w:rPr>
        <w:t xml:space="preserve"> </w:t>
      </w:r>
      <w:r>
        <w:t>Architecture for dog breed</w:t>
      </w:r>
      <w:r>
        <w:rPr>
          <w:spacing w:val="-1"/>
        </w:rPr>
        <w:t xml:space="preserve"> </w:t>
      </w:r>
      <w:r>
        <w:t>identification, a large dataset of</w:t>
      </w:r>
      <w:r>
        <w:rPr>
          <w:spacing w:val="-1"/>
        </w:rPr>
        <w:t xml:space="preserve"> </w:t>
      </w:r>
      <w:r>
        <w:t>labeled dog images is</w:t>
      </w:r>
      <w:r>
        <w:rPr>
          <w:spacing w:val="-1"/>
        </w:rPr>
        <w:t xml:space="preserve"> </w:t>
      </w:r>
      <w:r>
        <w:t>required.</w:t>
      </w:r>
    </w:p>
    <w:p>
      <w:pPr>
        <w:pStyle w:val="5"/>
        <w:spacing w:before="11" w:line="276" w:lineRule="auto"/>
        <w:ind w:left="100" w:right="258" w:firstLine="225"/>
        <w:jc w:val="both"/>
      </w:pPr>
      <w:r>
        <w:t>This</w:t>
      </w:r>
      <w:r>
        <w:rPr>
          <w:spacing w:val="60"/>
        </w:rPr>
        <w:t xml:space="preserve"> </w:t>
      </w:r>
      <w:r>
        <w:t>dataset should include images from various dog breeds, with each image properly labeled with</w:t>
      </w:r>
      <w:r>
        <w:rPr>
          <w:spacing w:val="1"/>
        </w:rPr>
        <w:t xml:space="preserve"> </w:t>
      </w:r>
      <w:r>
        <w:t>its corresponding breed. During the training phase, the Model learns to associate specific visual patterns</w:t>
      </w:r>
      <w:r>
        <w:rPr>
          <w:spacing w:val="-57"/>
        </w:rPr>
        <w:t xml:space="preserve"> </w:t>
      </w:r>
      <w:r>
        <w:t>and features with each breed, adjusting its internal weights to improve classification accuracy. Dog</w:t>
      </w:r>
      <w:r>
        <w:rPr>
          <w:spacing w:val="1"/>
        </w:rPr>
        <w:t xml:space="preserve"> </w:t>
      </w:r>
      <w:r>
        <w:t>breed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veterinarians in diagnosing and treating specific breeds, help dog owners better understand their pets,</w:t>
      </w:r>
      <w:r>
        <w:rPr>
          <w:spacing w:val="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aid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dog-related</w:t>
      </w:r>
      <w:r>
        <w:rPr>
          <w:spacing w:val="14"/>
        </w:rPr>
        <w:t xml:space="preserve"> </w:t>
      </w:r>
      <w:r>
        <w:t>services</w:t>
      </w:r>
      <w:r>
        <w:rPr>
          <w:spacing w:val="14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adoption,</w:t>
      </w:r>
      <w:r>
        <w:rPr>
          <w:spacing w:val="14"/>
        </w:rPr>
        <w:t xml:space="preserve"> </w:t>
      </w:r>
      <w:r>
        <w:t>breeding,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training.</w:t>
      </w:r>
      <w:r>
        <w:rPr>
          <w:spacing w:val="14"/>
        </w:rPr>
        <w:t xml:space="preserve"> </w:t>
      </w:r>
      <w:r>
        <w:t>Furthermore,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contribute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research efforts</w:t>
      </w:r>
      <w:r>
        <w:rPr>
          <w:spacing w:val="-1"/>
        </w:rPr>
        <w:t xml:space="preserve"> </w:t>
      </w:r>
      <w:r>
        <w:t>in studying the</w:t>
      </w:r>
      <w:r>
        <w:rPr>
          <w:spacing w:val="-1"/>
        </w:rPr>
        <w:t xml:space="preserve"> </w:t>
      </w:r>
      <w:r>
        <w:t>genetic and</w:t>
      </w:r>
      <w:r>
        <w:rPr>
          <w:spacing w:val="-1"/>
        </w:rPr>
        <w:t xml:space="preserve"> </w:t>
      </w:r>
      <w:r>
        <w:t>phenotypic characteristics of</w:t>
      </w:r>
      <w:r>
        <w:rPr>
          <w:spacing w:val="-1"/>
        </w:rPr>
        <w:t xml:space="preserve"> </w:t>
      </w:r>
      <w:r>
        <w:t>different dog breeds.</w:t>
      </w:r>
    </w:p>
    <w:p>
      <w:pPr>
        <w:pStyle w:val="5"/>
        <w:spacing w:before="10"/>
        <w:jc w:val="both"/>
        <w:rPr>
          <w:sz w:val="30"/>
        </w:rPr>
      </w:pPr>
    </w:p>
    <w:p>
      <w:pPr>
        <w:pStyle w:val="2"/>
        <w:jc w:val="both"/>
      </w:pPr>
      <w:r>
        <w:t>Technical</w:t>
      </w:r>
      <w:r>
        <w:rPr>
          <w:spacing w:val="-15"/>
        </w:rPr>
        <w:t xml:space="preserve"> </w:t>
      </w:r>
      <w:r>
        <w:t>Architecture:</w:t>
      </w: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5"/>
        <w:spacing w:before="4"/>
        <w:jc w:val="both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180975</wp:posOffset>
            </wp:positionV>
            <wp:extent cx="5580380" cy="24809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285" cy="248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both"/>
        <w:rPr>
          <w:sz w:val="21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</w:sectPr>
      </w:pPr>
    </w:p>
    <w:p>
      <w:pPr>
        <w:spacing w:before="79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Prerequisites:</w:t>
      </w:r>
    </w:p>
    <w:p>
      <w:pPr>
        <w:pStyle w:val="2"/>
        <w:spacing w:before="178"/>
        <w:jc w:val="both"/>
      </w:pP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software’s,</w:t>
      </w:r>
      <w:r>
        <w:rPr>
          <w:spacing w:val="-3"/>
        </w:rPr>
        <w:t xml:space="preserve"> </w:t>
      </w:r>
      <w:r>
        <w:t>concepts,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packages</w:t>
      </w:r>
    </w:p>
    <w:p>
      <w:pPr>
        <w:pStyle w:val="5"/>
        <w:spacing w:before="4"/>
        <w:jc w:val="both"/>
        <w:rPr>
          <w:b/>
          <w:sz w:val="22"/>
        </w:rPr>
      </w:pPr>
    </w:p>
    <w:p>
      <w:pPr>
        <w:pStyle w:val="5"/>
        <w:spacing w:line="259" w:lineRule="auto"/>
        <w:ind w:left="325" w:right="698"/>
        <w:jc w:val="both"/>
      </w:pPr>
      <w:r>
        <w:t>Anaconda Navigator is a free and open-source distribution of the Python and R programming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 machine learning related applications. It can be installed on</w:t>
      </w:r>
      <w:r>
        <w:rPr>
          <w:spacing w:val="1"/>
        </w:rPr>
        <w:t xml:space="preserve"> </w:t>
      </w:r>
      <w:r>
        <w:t>Windows, Linux, and macOS. Conda is an open-source, cross-platform, package management</w:t>
      </w:r>
      <w:r>
        <w:rPr>
          <w:spacing w:val="1"/>
        </w:rPr>
        <w:t xml:space="preserve"> </w:t>
      </w:r>
      <w:r>
        <w:t>system. Anaconda comes with so very nice tools like JupyterLab, Jupyter Notebook,</w:t>
      </w:r>
    </w:p>
    <w:p>
      <w:pPr>
        <w:pStyle w:val="5"/>
        <w:spacing w:before="7"/>
        <w:jc w:val="both"/>
        <w:rPr>
          <w:sz w:val="20"/>
        </w:rPr>
      </w:pPr>
    </w:p>
    <w:p>
      <w:pPr>
        <w:pStyle w:val="5"/>
        <w:spacing w:line="259" w:lineRule="auto"/>
        <w:ind w:left="325" w:right="716"/>
        <w:jc w:val="both"/>
      </w:pPr>
      <w:r>
        <w:t>QtConsole, Spyder, Glueviz, Orange, Rstudio, Visual Studio Code. For this project, we will be</w:t>
      </w:r>
      <w:r>
        <w:rPr>
          <w:spacing w:val="1"/>
        </w:rPr>
        <w:t xml:space="preserve"> </w:t>
      </w:r>
      <w:r>
        <w:t>using Jupyter notebook and VS code.</w:t>
      </w:r>
    </w:p>
    <w:p>
      <w:pPr>
        <w:pStyle w:val="5"/>
        <w:spacing w:before="9"/>
        <w:jc w:val="both"/>
        <w:rPr>
          <w:sz w:val="20"/>
        </w:rPr>
      </w:pPr>
    </w:p>
    <w:p>
      <w:pPr>
        <w:pStyle w:val="5"/>
        <w:spacing w:line="259" w:lineRule="auto"/>
        <w:ind w:left="325" w:right="721"/>
        <w:jc w:val="both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Anaconda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 use Jupyter Notebook &amp; Spyder using</w:t>
      </w:r>
      <w:r>
        <w:rPr>
          <w:spacing w:val="1"/>
        </w:rPr>
        <w:t xml:space="preserve"> </w:t>
      </w:r>
      <w:r>
        <w:t>Anaconda watch the video</w:t>
      </w:r>
    </w:p>
    <w:p>
      <w:pPr>
        <w:pStyle w:val="5"/>
        <w:spacing w:before="9"/>
        <w:jc w:val="both"/>
        <w:rPr>
          <w:sz w:val="20"/>
        </w:rPr>
      </w:pPr>
    </w:p>
    <w:p>
      <w:pPr>
        <w:pStyle w:val="5"/>
        <w:ind w:left="325"/>
        <w:jc w:val="both"/>
      </w:pPr>
      <w:r>
        <w:t xml:space="preserve">Link: </w:t>
      </w:r>
      <w:r>
        <w:fldChar w:fldCharType="begin"/>
      </w:r>
      <w:r>
        <w:instrText xml:space="preserve"> HYPERLINK "https://www.youtube.com/watch?v=5mDYijMfSzs&amp;feature=emb_logo" \h </w:instrText>
      </w:r>
      <w:r>
        <w:fldChar w:fldCharType="separate"/>
      </w:r>
      <w:r>
        <w:rPr>
          <w:u w:val="thick"/>
        </w:rPr>
        <w:t>Click here to</w:t>
      </w:r>
      <w:r>
        <w:rPr>
          <w:u w:val="thick"/>
        </w:rPr>
        <w:fldChar w:fldCharType="end"/>
      </w:r>
      <w:r>
        <w:t xml:space="preserve"> watch the video</w:t>
      </w:r>
    </w:p>
    <w:p>
      <w:pPr>
        <w:pStyle w:val="5"/>
        <w:jc w:val="both"/>
        <w:rPr>
          <w:sz w:val="26"/>
        </w:rPr>
      </w:pPr>
    </w:p>
    <w:p>
      <w:pPr>
        <w:pStyle w:val="5"/>
        <w:spacing w:before="7"/>
        <w:jc w:val="both"/>
        <w:rPr>
          <w:sz w:val="36"/>
        </w:rPr>
      </w:pPr>
    </w:p>
    <w:p>
      <w:pPr>
        <w:pStyle w:val="2"/>
        <w:ind w:left="685"/>
        <w:jc w:val="both"/>
      </w:pP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packages</w:t>
      </w:r>
    </w:p>
    <w:p>
      <w:pPr>
        <w:pStyle w:val="5"/>
        <w:spacing w:before="4"/>
        <w:jc w:val="both"/>
        <w:rPr>
          <w:b/>
          <w:sz w:val="21"/>
        </w:rPr>
      </w:pPr>
    </w:p>
    <w:p>
      <w:pPr>
        <w:pStyle w:val="8"/>
        <w:numPr>
          <w:ilvl w:val="0"/>
          <w:numId w:val="1"/>
        </w:numPr>
        <w:tabs>
          <w:tab w:val="left" w:pos="1044"/>
          <w:tab w:val="left" w:pos="1045"/>
        </w:tabs>
        <w:spacing w:before="0" w:after="0" w:line="240" w:lineRule="auto"/>
        <w:ind w:left="1045" w:right="0" w:hanging="360"/>
        <w:jc w:val="both"/>
        <w:rPr>
          <w:sz w:val="24"/>
        </w:rPr>
      </w:pPr>
      <w:r>
        <w:rPr>
          <w:b/>
          <w:sz w:val="24"/>
        </w:rPr>
        <w:t>Numpy</w:t>
      </w:r>
      <w:r>
        <w:rPr>
          <w:sz w:val="24"/>
        </w:rPr>
        <w:t>:</w:t>
      </w:r>
    </w:p>
    <w:p>
      <w:pPr>
        <w:pStyle w:val="5"/>
        <w:spacing w:before="22" w:line="242" w:lineRule="auto"/>
        <w:ind w:left="1405" w:right="697" w:hanging="360"/>
        <w:jc w:val="both"/>
      </w:pPr>
      <w:r>
        <w:t xml:space="preserve">o   </w:t>
      </w:r>
      <w:r>
        <w:rPr>
          <w:spacing w:val="1"/>
        </w:rPr>
        <w:t xml:space="preserve"> </w:t>
      </w:r>
      <w:r>
        <w:t>It is an open-source numerical Python library. It contains a multidimensional array</w:t>
      </w:r>
      <w:r>
        <w:rPr>
          <w:spacing w:val="1"/>
        </w:rPr>
        <w:t xml:space="preserve"> </w:t>
      </w:r>
      <w:r>
        <w:t>and matrix data structures and can be used to perform mathematical operations</w:t>
      </w:r>
    </w:p>
    <w:p>
      <w:pPr>
        <w:pStyle w:val="5"/>
        <w:spacing w:before="1"/>
        <w:jc w:val="both"/>
        <w:rPr>
          <w:sz w:val="26"/>
        </w:rPr>
      </w:pPr>
    </w:p>
    <w:p>
      <w:pPr>
        <w:pStyle w:val="2"/>
        <w:numPr>
          <w:ilvl w:val="0"/>
          <w:numId w:val="2"/>
        </w:numPr>
        <w:tabs>
          <w:tab w:val="left" w:pos="1044"/>
          <w:tab w:val="left" w:pos="1045"/>
        </w:tabs>
        <w:spacing w:before="0" w:after="0" w:line="240" w:lineRule="auto"/>
        <w:ind w:left="1045" w:right="0" w:hanging="360"/>
        <w:jc w:val="both"/>
      </w:pPr>
      <w:r>
        <w:t>Scikit-learn:</w:t>
      </w:r>
    </w:p>
    <w:p>
      <w:pPr>
        <w:pStyle w:val="5"/>
        <w:spacing w:before="2"/>
        <w:jc w:val="both"/>
        <w:rPr>
          <w:b/>
          <w:sz w:val="25"/>
        </w:rPr>
      </w:pPr>
    </w:p>
    <w:p>
      <w:pPr>
        <w:pStyle w:val="5"/>
        <w:spacing w:line="230" w:lineRule="auto"/>
        <w:ind w:left="1405" w:right="698" w:hanging="360"/>
        <w:jc w:val="both"/>
      </w:pPr>
      <w:r>
        <w:t>o</w:t>
      </w:r>
      <w:r>
        <w:rPr>
          <w:spacing w:val="1"/>
        </w:rPr>
        <w:t xml:space="preserve"> </w:t>
      </w:r>
      <w:r>
        <w:t>It is a free machine learning library for Python. It features various algorithms like</w:t>
      </w:r>
      <w:r>
        <w:rPr>
          <w:spacing w:val="1"/>
        </w:rPr>
        <w:t xml:space="preserve"> </w:t>
      </w:r>
      <w:r>
        <w:t>support vector machine, random forests, and k-neighbors, and it also supports Python</w:t>
      </w:r>
      <w:r>
        <w:rPr>
          <w:spacing w:val="1"/>
        </w:rPr>
        <w:t xml:space="preserve"> </w:t>
      </w:r>
      <w:r>
        <w:t>numerical and scientific libraries like NumPy and SciPy</w:t>
      </w:r>
    </w:p>
    <w:p>
      <w:pPr>
        <w:pStyle w:val="2"/>
        <w:numPr>
          <w:ilvl w:val="0"/>
          <w:numId w:val="2"/>
        </w:numPr>
        <w:tabs>
          <w:tab w:val="left" w:pos="1044"/>
          <w:tab w:val="left" w:pos="1045"/>
        </w:tabs>
        <w:spacing w:before="168" w:after="0" w:line="240" w:lineRule="auto"/>
        <w:ind w:left="1045" w:right="0" w:hanging="360"/>
        <w:jc w:val="both"/>
      </w:pPr>
      <w:r>
        <w:t>Flask:</w:t>
      </w:r>
    </w:p>
    <w:p>
      <w:pPr>
        <w:pStyle w:val="5"/>
        <w:spacing w:before="22"/>
        <w:ind w:left="1045"/>
        <w:jc w:val="both"/>
      </w:pPr>
      <w:r>
        <w:t>Web</w:t>
      </w:r>
      <w:r>
        <w:rPr>
          <w:spacing w:val="-6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applications</w:t>
      </w:r>
    </w:p>
    <w:p>
      <w:pPr>
        <w:pStyle w:val="5"/>
        <w:jc w:val="both"/>
        <w:rPr>
          <w:sz w:val="26"/>
        </w:rPr>
      </w:pPr>
    </w:p>
    <w:p>
      <w:pPr>
        <w:pStyle w:val="2"/>
        <w:numPr>
          <w:ilvl w:val="0"/>
          <w:numId w:val="2"/>
        </w:numPr>
        <w:tabs>
          <w:tab w:val="left" w:pos="1044"/>
          <w:tab w:val="left" w:pos="1045"/>
        </w:tabs>
        <w:spacing w:before="180" w:after="0" w:line="240" w:lineRule="auto"/>
        <w:ind w:left="1045" w:right="0" w:hanging="360"/>
        <w:jc w:val="both"/>
      </w:pPr>
      <w:r>
        <w:t>Python packages: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17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open anaconda prompt as administrator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163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“pip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numpy”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enter.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3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“pip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pandas”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enter.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2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“pip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scikit-learn”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enter.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“pip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tensorflow==2.12.0”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enter.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“pip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keras==2.12.0”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enter.</w:t>
      </w: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1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“pip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Flask”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enter.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720" w:right="720" w:bottom="720" w:left="720" w:header="720" w:footer="720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044"/>
          <w:tab w:val="left" w:pos="1045"/>
        </w:tabs>
        <w:spacing w:before="78" w:after="0" w:line="240" w:lineRule="auto"/>
        <w:ind w:left="1045" w:right="0" w:hanging="360"/>
        <w:jc w:val="both"/>
      </w:pPr>
      <w:r>
        <w:t>Deep Learning Concepts</w:t>
      </w:r>
    </w:p>
    <w:p>
      <w:pPr>
        <w:pStyle w:val="5"/>
        <w:spacing w:before="5"/>
        <w:jc w:val="both"/>
        <w:rPr>
          <w:b/>
          <w:sz w:val="27"/>
        </w:rPr>
      </w:pP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0" w:after="0" w:line="237" w:lineRule="auto"/>
        <w:ind w:left="1765" w:right="1088" w:hanging="360"/>
        <w:jc w:val="both"/>
        <w:rPr>
          <w:sz w:val="24"/>
        </w:rPr>
      </w:pPr>
      <w:r>
        <w:rPr>
          <w:b/>
          <w:sz w:val="24"/>
        </w:rPr>
        <w:t xml:space="preserve">CNN: </w:t>
      </w:r>
      <w:r>
        <w:rPr>
          <w:sz w:val="24"/>
        </w:rPr>
        <w:t>a convolutional neural network is a class of deep neural networks, most</w:t>
      </w:r>
      <w:r>
        <w:rPr>
          <w:spacing w:val="-58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applied to analyzing</w:t>
      </w:r>
      <w:r>
        <w:rPr>
          <w:spacing w:val="-1"/>
          <w:sz w:val="24"/>
        </w:rPr>
        <w:t xml:space="preserve"> </w:t>
      </w:r>
      <w:r>
        <w:rPr>
          <w:sz w:val="24"/>
        </w:rPr>
        <w:t>visual imagery.</w:t>
      </w:r>
    </w:p>
    <w:p>
      <w:pPr>
        <w:pStyle w:val="5"/>
        <w:spacing w:before="16"/>
        <w:ind w:left="1825"/>
        <w:jc w:val="both"/>
      </w:pPr>
      <w:r>
        <w:fldChar w:fldCharType="begin"/>
      </w:r>
      <w:r>
        <w:instrText xml:space="preserve"> HYPERLINK "https://towardsdatascience.com/basics-of-the-classic-cnn-a3dce1225add" \h </w:instrText>
      </w:r>
      <w:r>
        <w:fldChar w:fldCharType="separate"/>
      </w:r>
      <w:r>
        <w:rPr>
          <w:u w:val="thick"/>
        </w:rPr>
        <w:t>CNN Basic</w:t>
      </w:r>
      <w:r>
        <w:rPr>
          <w:u w:val="thick"/>
        </w:rPr>
        <w:fldChar w:fldCharType="end"/>
      </w:r>
    </w:p>
    <w:p>
      <w:pPr>
        <w:pStyle w:val="5"/>
        <w:spacing w:before="6"/>
        <w:jc w:val="both"/>
        <w:rPr>
          <w:sz w:val="27"/>
        </w:rPr>
      </w:pP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0" w:after="0" w:line="237" w:lineRule="auto"/>
        <w:ind w:left="1765" w:right="1461" w:hanging="360"/>
        <w:jc w:val="both"/>
        <w:rPr>
          <w:sz w:val="24"/>
        </w:rPr>
      </w:pPr>
      <w:r>
        <w:rPr>
          <w:b/>
          <w:sz w:val="24"/>
        </w:rPr>
        <w:t xml:space="preserve">VGG19: </w:t>
      </w:r>
      <w:r>
        <w:rPr>
          <w:sz w:val="24"/>
        </w:rPr>
        <w:t>VGG19 is a deep convolutional neural network architecture for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2"/>
          <w:sz w:val="24"/>
        </w:rPr>
        <w:t xml:space="preserve"> </w:t>
      </w:r>
      <w:r>
        <w:rPr>
          <w:sz w:val="24"/>
        </w:rPr>
        <w:t>consisting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19</w:t>
      </w:r>
      <w:r>
        <w:rPr>
          <w:spacing w:val="-2"/>
          <w:sz w:val="24"/>
        </w:rPr>
        <w:t xml:space="preserve"> </w:t>
      </w:r>
      <w:r>
        <w:rPr>
          <w:sz w:val="24"/>
        </w:rPr>
        <w:t>layers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2"/>
          <w:sz w:val="24"/>
        </w:rPr>
        <w:t xml:space="preserve"> </w:t>
      </w:r>
      <w:r>
        <w:rPr>
          <w:sz w:val="24"/>
        </w:rPr>
        <w:t>filters.</w:t>
      </w:r>
    </w:p>
    <w:p>
      <w:pPr>
        <w:spacing w:before="18"/>
        <w:ind w:left="1765" w:right="0" w:firstLine="0"/>
        <w:jc w:val="both"/>
        <w:rPr>
          <w:b/>
          <w:sz w:val="24"/>
        </w:rPr>
      </w:pPr>
      <w:r>
        <w:fldChar w:fldCharType="begin"/>
      </w:r>
      <w:r>
        <w:instrText xml:space="preserve"> HYPERLINK "https://keras.io/api/applications/vgg/" \h </w:instrText>
      </w:r>
      <w:r>
        <w:fldChar w:fldCharType="separate"/>
      </w:r>
      <w:r>
        <w:rPr>
          <w:b/>
          <w:sz w:val="24"/>
          <w:u w:val="thick"/>
        </w:rPr>
        <w:t>VGG19</w:t>
      </w:r>
      <w:r>
        <w:rPr>
          <w:b/>
          <w:sz w:val="24"/>
          <w:u w:val="thick"/>
        </w:rPr>
        <w:fldChar w:fldCharType="end"/>
      </w:r>
    </w:p>
    <w:p>
      <w:pPr>
        <w:pStyle w:val="5"/>
        <w:spacing w:before="2"/>
        <w:jc w:val="both"/>
        <w:rPr>
          <w:b/>
          <w:sz w:val="27"/>
        </w:rPr>
      </w:pPr>
    </w:p>
    <w:p>
      <w:pPr>
        <w:pStyle w:val="8"/>
        <w:numPr>
          <w:ilvl w:val="1"/>
          <w:numId w:val="2"/>
        </w:numPr>
        <w:tabs>
          <w:tab w:val="left" w:pos="1764"/>
          <w:tab w:val="left" w:pos="1765"/>
        </w:tabs>
        <w:spacing w:before="0" w:after="0" w:line="240" w:lineRule="auto"/>
        <w:ind w:left="1765" w:right="1287" w:hanging="360"/>
        <w:jc w:val="both"/>
        <w:rPr>
          <w:sz w:val="24"/>
        </w:rPr>
      </w:pPr>
      <w:r>
        <w:rPr>
          <w:b/>
          <w:sz w:val="24"/>
        </w:rPr>
        <w:t xml:space="preserve">Flask: </w:t>
      </w:r>
      <w:r>
        <w:rPr>
          <w:sz w:val="24"/>
        </w:rPr>
        <w:t>Flask is a popular Python web framework, meaning it is a third-party</w:t>
      </w:r>
      <w:r>
        <w:rPr>
          <w:spacing w:val="-58"/>
          <w:sz w:val="24"/>
        </w:rPr>
        <w:t xml:space="preserve"> </w:t>
      </w:r>
      <w:r>
        <w:rPr>
          <w:sz w:val="24"/>
        </w:rPr>
        <w:t>Python library used for developing web applications.</w:t>
      </w:r>
    </w:p>
    <w:p>
      <w:pPr>
        <w:spacing w:before="19"/>
        <w:ind w:left="1765" w:right="0" w:firstLine="0"/>
        <w:jc w:val="both"/>
        <w:rPr>
          <w:b/>
          <w:sz w:val="24"/>
        </w:rPr>
      </w:pPr>
      <w:r>
        <w:fldChar w:fldCharType="begin"/>
      </w:r>
      <w:r>
        <w:instrText xml:space="preserve"> HYPERLINK "https://www.youtube.com/watch?v=lj4I_CvBnt0" \h </w:instrText>
      </w:r>
      <w:r>
        <w:fldChar w:fldCharType="separate"/>
      </w:r>
      <w:r>
        <w:rPr>
          <w:b/>
          <w:sz w:val="24"/>
          <w:u w:val="thick"/>
        </w:rPr>
        <w:t>Flask Basics</w:t>
      </w:r>
      <w:r>
        <w:rPr>
          <w:b/>
          <w:sz w:val="24"/>
          <w:u w:val="thick"/>
        </w:rPr>
        <w:fldChar w:fldCharType="end"/>
      </w:r>
    </w:p>
    <w:p>
      <w:pPr>
        <w:pStyle w:val="5"/>
        <w:spacing w:before="178" w:line="259" w:lineRule="auto"/>
        <w:ind w:left="325" w:right="1010"/>
        <w:jc w:val="both"/>
      </w:pPr>
      <w:r>
        <w:t>If you are using Pycharm IDE, you can install the packages through the command prompt and</w:t>
      </w:r>
      <w:r>
        <w:rPr>
          <w:spacing w:val="-58"/>
        </w:rPr>
        <w:t xml:space="preserve"> </w:t>
      </w:r>
      <w:r>
        <w:t>follow the same syntax as above.</w:t>
      </w:r>
    </w:p>
    <w:p>
      <w:pPr>
        <w:pStyle w:val="5"/>
        <w:jc w:val="both"/>
        <w:rPr>
          <w:sz w:val="26"/>
        </w:rPr>
      </w:pPr>
    </w:p>
    <w:p>
      <w:pPr>
        <w:pStyle w:val="5"/>
        <w:spacing w:before="5"/>
        <w:jc w:val="both"/>
        <w:rPr>
          <w:sz w:val="27"/>
        </w:rPr>
      </w:pPr>
    </w:p>
    <w:p>
      <w:pPr>
        <w:pStyle w:val="2"/>
        <w:jc w:val="both"/>
      </w:pPr>
      <w:r>
        <w:t>Project</w:t>
      </w:r>
      <w:r>
        <w:rPr>
          <w:spacing w:val="-3"/>
        </w:rPr>
        <w:t xml:space="preserve"> </w:t>
      </w:r>
      <w:r>
        <w:t>Objectives:</w:t>
      </w:r>
    </w:p>
    <w:p>
      <w:pPr>
        <w:pStyle w:val="5"/>
        <w:spacing w:before="178"/>
        <w:ind w:left="325"/>
        <w:jc w:val="both"/>
      </w:pPr>
      <w:r>
        <w:t>By the end of this project you will:</w:t>
      </w:r>
    </w:p>
    <w:p>
      <w:pPr>
        <w:pStyle w:val="8"/>
        <w:numPr>
          <w:ilvl w:val="0"/>
          <w:numId w:val="3"/>
        </w:numPr>
        <w:tabs>
          <w:tab w:val="left" w:pos="1044"/>
          <w:tab w:val="left" w:pos="1045"/>
        </w:tabs>
        <w:spacing w:before="165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Know fundamental concepts and techniques of Convolutional Neural Network.</w:t>
      </w:r>
    </w:p>
    <w:p>
      <w:pPr>
        <w:pStyle w:val="8"/>
        <w:numPr>
          <w:ilvl w:val="0"/>
          <w:numId w:val="3"/>
        </w:numPr>
        <w:tabs>
          <w:tab w:val="left" w:pos="1044"/>
          <w:tab w:val="left" w:pos="1045"/>
        </w:tabs>
        <w:spacing w:before="4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Gain a broad understanding of image data.</w:t>
      </w:r>
    </w:p>
    <w:p>
      <w:pPr>
        <w:pStyle w:val="8"/>
        <w:numPr>
          <w:ilvl w:val="0"/>
          <w:numId w:val="3"/>
        </w:numPr>
        <w:tabs>
          <w:tab w:val="left" w:pos="1044"/>
          <w:tab w:val="left" w:pos="1045"/>
        </w:tabs>
        <w:spacing w:before="4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how to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pre-process/clean the</w:t>
      </w:r>
      <w:r>
        <w:rPr>
          <w:spacing w:val="-1"/>
          <w:sz w:val="24"/>
        </w:rPr>
        <w:t xml:space="preserve"> </w:t>
      </w:r>
      <w:r>
        <w:rPr>
          <w:sz w:val="24"/>
        </w:rPr>
        <w:t>data 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data 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techniques.</w:t>
      </w:r>
    </w:p>
    <w:p>
      <w:pPr>
        <w:pStyle w:val="8"/>
        <w:numPr>
          <w:ilvl w:val="0"/>
          <w:numId w:val="3"/>
        </w:numPr>
        <w:tabs>
          <w:tab w:val="left" w:pos="1104"/>
          <w:tab w:val="left" w:pos="1105"/>
        </w:tabs>
        <w:spacing w:before="7" w:after="0" w:line="240" w:lineRule="auto"/>
        <w:ind w:left="1105" w:right="0" w:hanging="420"/>
        <w:jc w:val="both"/>
        <w:rPr>
          <w:sz w:val="24"/>
        </w:rPr>
      </w:pPr>
      <w:r>
        <w:rPr>
          <w:sz w:val="24"/>
        </w:rPr>
        <w:t>know how to build a web application using the Flask framework.</w:t>
      </w:r>
    </w:p>
    <w:p>
      <w:pPr>
        <w:pStyle w:val="2"/>
        <w:spacing w:before="178"/>
        <w:jc w:val="both"/>
      </w:pPr>
      <w:r>
        <w:t>Project</w:t>
      </w:r>
      <w:r>
        <w:rPr>
          <w:spacing w:val="-3"/>
        </w:rPr>
        <w:t xml:space="preserve"> </w:t>
      </w:r>
      <w:r>
        <w:t>Flow:</w:t>
      </w:r>
    </w:p>
    <w:p>
      <w:pPr>
        <w:pStyle w:val="8"/>
        <w:numPr>
          <w:ilvl w:val="0"/>
          <w:numId w:val="3"/>
        </w:numPr>
        <w:tabs>
          <w:tab w:val="left" w:pos="1044"/>
          <w:tab w:val="left" w:pos="1045"/>
        </w:tabs>
        <w:spacing w:before="165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The user interacts with the UI (User Interface) to choose the image.</w:t>
      </w:r>
    </w:p>
    <w:p>
      <w:pPr>
        <w:pStyle w:val="8"/>
        <w:numPr>
          <w:ilvl w:val="0"/>
          <w:numId w:val="3"/>
        </w:numPr>
        <w:tabs>
          <w:tab w:val="left" w:pos="1044"/>
          <w:tab w:val="left" w:pos="1045"/>
        </w:tabs>
        <w:spacing w:before="4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The chosen image is analyzed by the model which is integrated with flask application.</w:t>
      </w:r>
    </w:p>
    <w:p>
      <w:pPr>
        <w:pStyle w:val="8"/>
        <w:numPr>
          <w:ilvl w:val="0"/>
          <w:numId w:val="3"/>
        </w:numPr>
        <w:tabs>
          <w:tab w:val="left" w:pos="1404"/>
          <w:tab w:val="left" w:pos="1405"/>
        </w:tabs>
        <w:spacing w:before="4" w:after="0" w:line="384" w:lineRule="auto"/>
        <w:ind w:left="325" w:right="1774" w:firstLine="360"/>
        <w:jc w:val="both"/>
        <w:rPr>
          <w:sz w:val="24"/>
        </w:rPr>
      </w:pPr>
      <w:r>
        <w:rPr>
          <w:sz w:val="24"/>
        </w:rPr>
        <w:t>CNN Models analyze the image, then prediction is showcased on the Flask</w:t>
      </w:r>
      <w:r>
        <w:rPr>
          <w:spacing w:val="-58"/>
          <w:sz w:val="24"/>
        </w:rPr>
        <w:t xml:space="preserve"> </w:t>
      </w:r>
      <w:r>
        <w:rPr>
          <w:sz w:val="24"/>
        </w:rPr>
        <w:t>UI.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this,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-2"/>
          <w:sz w:val="24"/>
        </w:rPr>
        <w:t xml:space="preserve"> </w:t>
      </w:r>
      <w:r>
        <w:rPr>
          <w:sz w:val="24"/>
        </w:rPr>
        <w:t>listed</w:t>
      </w:r>
      <w:r>
        <w:rPr>
          <w:spacing w:val="-2"/>
          <w:sz w:val="24"/>
        </w:rPr>
        <w:t xml:space="preserve"> </w:t>
      </w:r>
      <w:r>
        <w:rPr>
          <w:sz w:val="24"/>
        </w:rPr>
        <w:t>below.</w:t>
      </w:r>
    </w:p>
    <w:p>
      <w:pPr>
        <w:pStyle w:val="8"/>
        <w:numPr>
          <w:ilvl w:val="0"/>
          <w:numId w:val="4"/>
        </w:numPr>
        <w:tabs>
          <w:tab w:val="left" w:pos="1044"/>
          <w:tab w:val="left" w:pos="1045"/>
        </w:tabs>
        <w:spacing w:before="16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Data Collection.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2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Folders.</w:t>
      </w:r>
    </w:p>
    <w:p>
      <w:pPr>
        <w:pStyle w:val="8"/>
        <w:numPr>
          <w:ilvl w:val="0"/>
          <w:numId w:val="4"/>
        </w:numPr>
        <w:tabs>
          <w:tab w:val="left" w:pos="1044"/>
          <w:tab w:val="left" w:pos="1045"/>
        </w:tabs>
        <w:spacing w:before="64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Data Preprocessing.</w:t>
      </w:r>
    </w:p>
    <w:p>
      <w:pPr>
        <w:pStyle w:val="8"/>
        <w:numPr>
          <w:ilvl w:val="1"/>
          <w:numId w:val="4"/>
        </w:numPr>
        <w:tabs>
          <w:tab w:val="left" w:pos="1809"/>
          <w:tab w:val="left" w:pos="1810"/>
        </w:tabs>
        <w:spacing w:before="63" w:after="0" w:line="240" w:lineRule="auto"/>
        <w:ind w:left="1810" w:right="0" w:hanging="375"/>
        <w:jc w:val="both"/>
        <w:rPr>
          <w:sz w:val="24"/>
        </w:rPr>
      </w:pPr>
      <w:r>
        <w:rPr>
          <w:sz w:val="24"/>
        </w:rPr>
        <w:t>Import the ImageDataGenerator library</w:t>
      </w:r>
    </w:p>
    <w:p>
      <w:pPr>
        <w:pStyle w:val="8"/>
        <w:numPr>
          <w:ilvl w:val="1"/>
          <w:numId w:val="4"/>
        </w:numPr>
        <w:tabs>
          <w:tab w:val="left" w:pos="1809"/>
          <w:tab w:val="left" w:pos="1810"/>
        </w:tabs>
        <w:spacing w:before="67" w:after="0" w:line="240" w:lineRule="auto"/>
        <w:ind w:left="1810" w:right="0" w:hanging="375"/>
        <w:jc w:val="both"/>
        <w:rPr>
          <w:sz w:val="24"/>
        </w:rPr>
      </w:pPr>
      <w:r>
        <w:rPr>
          <w:sz w:val="24"/>
        </w:rPr>
        <w:t>Configure ImageDataGenerator class</w:t>
      </w:r>
    </w:p>
    <w:p>
      <w:pPr>
        <w:pStyle w:val="8"/>
        <w:numPr>
          <w:ilvl w:val="1"/>
          <w:numId w:val="4"/>
        </w:numPr>
        <w:tabs>
          <w:tab w:val="left" w:pos="1809"/>
          <w:tab w:val="left" w:pos="1810"/>
        </w:tabs>
        <w:spacing w:before="64" w:after="0" w:line="240" w:lineRule="auto"/>
        <w:ind w:left="1810" w:right="0" w:hanging="375"/>
        <w:jc w:val="both"/>
        <w:rPr>
          <w:sz w:val="24"/>
        </w:rPr>
      </w:pPr>
      <w:r>
        <w:rPr>
          <w:sz w:val="24"/>
        </w:rPr>
        <w:t>ApplyImageDataGenerator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>
      <w:pPr>
        <w:pStyle w:val="8"/>
        <w:numPr>
          <w:ilvl w:val="0"/>
          <w:numId w:val="4"/>
        </w:numPr>
        <w:tabs>
          <w:tab w:val="left" w:pos="1044"/>
          <w:tab w:val="left" w:pos="1045"/>
        </w:tabs>
        <w:spacing w:before="63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Model Building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Import the model building Libraries.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5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Importing the VGG19.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Initializing the model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Adding Fully connected Layer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3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Configure the Learning Process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720" w:right="720" w:bottom="720" w:left="720" w:header="720" w:footer="720" w:gutter="0"/>
          <w:cols w:space="720" w:num="1"/>
        </w:sectPr>
      </w:pP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79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model.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Save the Model</w:t>
      </w:r>
    </w:p>
    <w:p>
      <w:pPr>
        <w:pStyle w:val="8"/>
        <w:numPr>
          <w:ilvl w:val="0"/>
          <w:numId w:val="4"/>
        </w:numPr>
        <w:tabs>
          <w:tab w:val="left" w:pos="1044"/>
          <w:tab w:val="left" w:pos="1045"/>
        </w:tabs>
        <w:spacing w:before="63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Application Building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4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Create an HTML file</w:t>
      </w:r>
    </w:p>
    <w:p>
      <w:pPr>
        <w:pStyle w:val="8"/>
        <w:numPr>
          <w:ilvl w:val="1"/>
          <w:numId w:val="4"/>
        </w:numPr>
        <w:tabs>
          <w:tab w:val="left" w:pos="1764"/>
          <w:tab w:val="left" w:pos="1765"/>
        </w:tabs>
        <w:spacing w:before="66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Build Python Code</w:t>
      </w:r>
    </w:p>
    <w:p>
      <w:pPr>
        <w:pStyle w:val="5"/>
        <w:jc w:val="both"/>
        <w:rPr>
          <w:sz w:val="26"/>
        </w:rPr>
      </w:pPr>
    </w:p>
    <w:p>
      <w:pPr>
        <w:pStyle w:val="5"/>
        <w:spacing w:before="4"/>
        <w:jc w:val="both"/>
        <w:rPr>
          <w:sz w:val="27"/>
        </w:rPr>
      </w:pPr>
    </w:p>
    <w:p>
      <w:pPr>
        <w:pStyle w:val="2"/>
        <w:jc w:val="both"/>
      </w:pPr>
      <w:r>
        <w:t>Project</w:t>
      </w:r>
      <w:r>
        <w:rPr>
          <w:spacing w:val="-5"/>
        </w:rPr>
        <w:t xml:space="preserve"> </w:t>
      </w:r>
      <w:r>
        <w:t>Structure:</w:t>
      </w:r>
    </w:p>
    <w:p>
      <w:pPr>
        <w:pStyle w:val="5"/>
        <w:spacing w:before="177"/>
        <w:ind w:left="325"/>
        <w:jc w:val="both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below.</w:t>
      </w:r>
    </w:p>
    <w:p>
      <w:pPr>
        <w:pStyle w:val="5"/>
        <w:spacing w:before="177"/>
        <w:ind w:left="325"/>
        <w:jc w:val="both"/>
      </w:pPr>
    </w:p>
    <w:p>
      <w:pPr>
        <w:pStyle w:val="5"/>
        <w:jc w:val="both"/>
        <w:rPr>
          <w:sz w:val="26"/>
        </w:rPr>
      </w:pPr>
      <w:r>
        <w:drawing>
          <wp:inline distT="0" distB="0" distL="114300" distR="114300">
            <wp:extent cx="1897380" cy="1478280"/>
            <wp:effectExtent l="0" t="0" r="762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sz w:val="26"/>
        </w:rPr>
      </w:pPr>
    </w:p>
    <w:p>
      <w:pPr>
        <w:pStyle w:val="8"/>
        <w:numPr>
          <w:ilvl w:val="0"/>
          <w:numId w:val="5"/>
        </w:numPr>
        <w:tabs>
          <w:tab w:val="left" w:pos="1044"/>
          <w:tab w:val="left" w:pos="1045"/>
        </w:tabs>
        <w:spacing w:before="199" w:after="0" w:line="240" w:lineRule="auto"/>
        <w:ind w:left="1045" w:right="0" w:hanging="360"/>
        <w:jc w:val="both"/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Flask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templates</w:t>
      </w:r>
      <w:r>
        <w:rPr>
          <w:rFonts w:hint="default"/>
          <w:b w:val="0"/>
          <w:bCs/>
          <w:sz w:val="24"/>
          <w:lang w:val="en-US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python</w:t>
      </w:r>
      <w:r>
        <w:rPr>
          <w:spacing w:val="-1"/>
        </w:rPr>
        <w:t xml:space="preserve"> </w:t>
      </w:r>
      <w:r>
        <w:t xml:space="preserve">script </w:t>
      </w:r>
      <w:r>
        <w:rPr>
          <w:b/>
        </w:rPr>
        <w:t>app.py</w:t>
      </w:r>
      <w:r>
        <w:rPr>
          <w:b/>
          <w:spacing w:val="-1"/>
        </w:rPr>
        <w:t xml:space="preserve"> </w:t>
      </w:r>
      <w:r>
        <w:t>for server-side</w:t>
      </w:r>
      <w:r>
        <w:rPr>
          <w:spacing w:val="-1"/>
        </w:rPr>
        <w:t xml:space="preserve"> </w:t>
      </w:r>
      <w:r>
        <w:t>scripting</w:t>
      </w:r>
    </w:p>
    <w:p>
      <w:pPr>
        <w:pStyle w:val="8"/>
        <w:numPr>
          <w:ilvl w:val="0"/>
          <w:numId w:val="5"/>
        </w:numPr>
        <w:tabs>
          <w:tab w:val="left" w:pos="1044"/>
          <w:tab w:val="left" w:pos="1045"/>
        </w:tabs>
        <w:spacing w:before="19" w:after="0" w:line="240" w:lineRule="auto"/>
        <w:ind w:left="1045" w:right="0" w:hanging="360"/>
        <w:jc w:val="both"/>
        <w:rPr>
          <w:b/>
          <w:sz w:val="24"/>
        </w:rPr>
      </w:pPr>
      <w:r>
        <w:rPr>
          <w:rFonts w:hint="default"/>
          <w:sz w:val="24"/>
          <w:lang w:val="en-US"/>
        </w:rPr>
        <w:t>W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need the model</w:t>
      </w:r>
      <w:r>
        <w:rPr>
          <w:spacing w:val="-1"/>
          <w:sz w:val="24"/>
        </w:rPr>
        <w:t xml:space="preserve"> </w:t>
      </w:r>
      <w:r>
        <w:rPr>
          <w:sz w:val="24"/>
        </w:rPr>
        <w:t>which is saved</w:t>
      </w:r>
      <w:r>
        <w:rPr>
          <w:spacing w:val="-1"/>
          <w:sz w:val="24"/>
        </w:rPr>
        <w:t xml:space="preserve"> </w:t>
      </w:r>
      <w:r>
        <w:rPr>
          <w:sz w:val="24"/>
        </w:rPr>
        <w:t>and the saved model</w:t>
      </w:r>
      <w:r>
        <w:rPr>
          <w:spacing w:val="-1"/>
          <w:sz w:val="24"/>
        </w:rPr>
        <w:t xml:space="preserve"> </w:t>
      </w:r>
      <w:r>
        <w:rPr>
          <w:sz w:val="24"/>
        </w:rPr>
        <w:t>in this content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a </w:t>
      </w:r>
      <w:r>
        <w:rPr>
          <w:rFonts w:hint="default"/>
          <w:b/>
          <w:sz w:val="24"/>
        </w:rPr>
        <w:t>vgg19DBPmodel.h5</w:t>
      </w:r>
    </w:p>
    <w:p>
      <w:pPr>
        <w:pStyle w:val="8"/>
        <w:numPr>
          <w:ilvl w:val="0"/>
          <w:numId w:val="6"/>
        </w:numPr>
        <w:tabs>
          <w:tab w:val="left" w:pos="1044"/>
          <w:tab w:val="left" w:pos="1045"/>
        </w:tabs>
        <w:spacing w:before="7" w:after="0" w:line="240" w:lineRule="auto"/>
        <w:ind w:left="1045" w:right="0" w:hanging="360"/>
        <w:jc w:val="both"/>
        <w:rPr>
          <w:sz w:val="24"/>
        </w:rPr>
      </w:pPr>
      <w:r>
        <w:rPr>
          <w:rFonts w:hint="default"/>
          <w:b/>
          <w:sz w:val="24"/>
          <w:lang w:val="en-US"/>
        </w:rPr>
        <w:t>T</w:t>
      </w:r>
      <w:r>
        <w:rPr>
          <w:b/>
          <w:sz w:val="24"/>
        </w:rPr>
        <w:t xml:space="preserve">emplates </w:t>
      </w:r>
      <w:r>
        <w:rPr>
          <w:sz w:val="24"/>
        </w:rPr>
        <w:t>folder contains index.html</w:t>
      </w:r>
      <w:r>
        <w:rPr>
          <w:rFonts w:hint="default"/>
          <w:sz w:val="24"/>
          <w:lang w:val="en-US"/>
        </w:rPr>
        <w:t xml:space="preserve"> </w:t>
      </w:r>
      <w:r>
        <w:rPr>
          <w:sz w:val="24"/>
        </w:rPr>
        <w:t xml:space="preserve">&amp; </w:t>
      </w:r>
      <w:r>
        <w:rPr>
          <w:rFonts w:hint="default"/>
          <w:sz w:val="24"/>
          <w:lang w:val="en-US"/>
        </w:rPr>
        <w:t xml:space="preserve">other </w:t>
      </w:r>
      <w:r>
        <w:rPr>
          <w:sz w:val="24"/>
        </w:rPr>
        <w:t>html pages.</w:t>
      </w:r>
    </w:p>
    <w:p>
      <w:pPr>
        <w:pStyle w:val="8"/>
        <w:numPr>
          <w:ilvl w:val="0"/>
          <w:numId w:val="6"/>
        </w:numPr>
        <w:tabs>
          <w:tab w:val="left" w:pos="1044"/>
          <w:tab w:val="left" w:pos="1045"/>
        </w:tabs>
        <w:spacing w:before="7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Static </w:t>
      </w:r>
      <w:r>
        <w:rPr>
          <w:sz w:val="24"/>
        </w:rPr>
        <w:t xml:space="preserve">folder contains css </w:t>
      </w:r>
      <w:r>
        <w:rPr>
          <w:rFonts w:hint="default"/>
          <w:sz w:val="24"/>
          <w:lang w:val="en-US"/>
        </w:rPr>
        <w:t xml:space="preserve">&amp; js </w:t>
      </w:r>
      <w:r>
        <w:rPr>
          <w:sz w:val="24"/>
        </w:rPr>
        <w:t>file</w:t>
      </w:r>
      <w:r>
        <w:rPr>
          <w:rFonts w:hint="default"/>
          <w:sz w:val="24"/>
          <w:lang w:val="en-US"/>
        </w:rPr>
        <w:t>s</w:t>
      </w:r>
      <w:r>
        <w:rPr>
          <w:sz w:val="24"/>
        </w:rPr>
        <w:t>.</w:t>
      </w:r>
    </w:p>
    <w:p>
      <w:pPr>
        <w:pStyle w:val="5"/>
        <w:jc w:val="both"/>
        <w:rPr>
          <w:sz w:val="26"/>
        </w:rPr>
      </w:pPr>
    </w:p>
    <w:p>
      <w:pPr>
        <w:pStyle w:val="2"/>
        <w:spacing w:before="154" w:line="460" w:lineRule="auto"/>
        <w:ind w:right="4474"/>
        <w:jc w:val="both"/>
      </w:pPr>
      <w:r>
        <w:rPr>
          <w:u w:val="thick"/>
        </w:rPr>
        <w:t>Milestone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  <w:r>
        <w:t>: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Understanding</w:t>
      </w:r>
      <w:r>
        <w:rPr>
          <w:spacing w:val="-5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1: Specify the business problem.</w:t>
      </w:r>
    </w:p>
    <w:p>
      <w:pPr>
        <w:pStyle w:val="5"/>
        <w:spacing w:before="21"/>
        <w:ind w:left="820"/>
        <w:jc w:val="both"/>
      </w:pPr>
      <w:r>
        <w:t>Refer Project Description</w:t>
      </w:r>
    </w:p>
    <w:p>
      <w:pPr>
        <w:pStyle w:val="5"/>
        <w:jc w:val="both"/>
      </w:pPr>
    </w:p>
    <w:p>
      <w:pPr>
        <w:pStyle w:val="2"/>
        <w:jc w:val="both"/>
      </w:pPr>
      <w:r>
        <w:t>Activity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requirements</w:t>
      </w:r>
    </w:p>
    <w:p>
      <w:pPr>
        <w:pStyle w:val="5"/>
        <w:jc w:val="both"/>
        <w:rPr>
          <w:b/>
        </w:rPr>
      </w:pPr>
    </w:p>
    <w:p>
      <w:pPr>
        <w:pStyle w:val="5"/>
        <w:ind w:left="820"/>
        <w:jc w:val="both"/>
      </w:pPr>
      <w:r>
        <w:t>Here are some potential business requirements for Dog Breed Identification.</w:t>
      </w:r>
    </w:p>
    <w:p>
      <w:pPr>
        <w:pStyle w:val="5"/>
        <w:jc w:val="both"/>
      </w:pPr>
    </w:p>
    <w:p>
      <w:pPr>
        <w:pStyle w:val="2"/>
        <w:numPr>
          <w:ilvl w:val="0"/>
          <w:numId w:val="7"/>
        </w:numPr>
        <w:tabs>
          <w:tab w:val="left" w:pos="685"/>
        </w:tabs>
        <w:spacing w:before="0" w:after="0" w:line="240" w:lineRule="auto"/>
        <w:ind w:left="685" w:right="0" w:hanging="360"/>
        <w:jc w:val="both"/>
      </w:pPr>
      <w:r>
        <w:t>Accurate</w:t>
      </w:r>
      <w:r>
        <w:rPr>
          <w:spacing w:val="-3"/>
        </w:rPr>
        <w:t xml:space="preserve"> </w:t>
      </w:r>
      <w:r>
        <w:t>Prediction:</w:t>
      </w:r>
    </w:p>
    <w:p>
      <w:pPr>
        <w:pStyle w:val="5"/>
        <w:ind w:left="685"/>
        <w:jc w:val="both"/>
      </w:pPr>
      <w:r>
        <w:t>The</w:t>
      </w:r>
      <w:r>
        <w:rPr>
          <w:spacing w:val="-1"/>
        </w:rPr>
        <w:t xml:space="preserve"> </w:t>
      </w:r>
      <w:r>
        <w:t>predictor must</w:t>
      </w:r>
      <w:r>
        <w:rPr>
          <w:spacing w:val="-1"/>
        </w:rPr>
        <w:t xml:space="preserve"> </w:t>
      </w:r>
      <w:r>
        <w:t>be able to</w:t>
      </w:r>
      <w:r>
        <w:rPr>
          <w:spacing w:val="-1"/>
        </w:rPr>
        <w:t xml:space="preserve"> </w:t>
      </w:r>
      <w:r>
        <w:t>accurately classify the</w:t>
      </w:r>
      <w:r>
        <w:rPr>
          <w:spacing w:val="-1"/>
        </w:rPr>
        <w:t xml:space="preserve"> </w:t>
      </w:r>
      <w:r>
        <w:t>images of different</w:t>
      </w:r>
      <w:r>
        <w:rPr>
          <w:spacing w:val="-1"/>
        </w:rPr>
        <w:t xml:space="preserve"> </w:t>
      </w:r>
      <w:r>
        <w:t>Dog Breeds.</w:t>
      </w:r>
    </w:p>
    <w:p>
      <w:pPr>
        <w:pStyle w:val="5"/>
        <w:ind w:left="325"/>
        <w:jc w:val="both"/>
      </w:pPr>
      <w:r>
        <w:t>So that there will be no misclassification which decreases the accuracy of the model.</w:t>
      </w:r>
    </w:p>
    <w:p>
      <w:pPr>
        <w:spacing w:after="0"/>
        <w:jc w:val="both"/>
        <w:sectPr>
          <w:pgSz w:w="12240" w:h="15840"/>
          <w:pgMar w:top="720" w:right="720" w:bottom="720" w:left="720" w:header="720" w:footer="720" w:gutter="0"/>
          <w:cols w:space="720" w:num="1"/>
        </w:sectPr>
      </w:pPr>
    </w:p>
    <w:p>
      <w:pPr>
        <w:pStyle w:val="2"/>
        <w:numPr>
          <w:ilvl w:val="0"/>
          <w:numId w:val="7"/>
        </w:numPr>
        <w:tabs>
          <w:tab w:val="left" w:pos="685"/>
        </w:tabs>
        <w:spacing w:before="76" w:after="0" w:line="240" w:lineRule="auto"/>
        <w:ind w:left="685" w:right="0" w:hanging="360"/>
        <w:jc w:val="both"/>
      </w:pPr>
      <w:r>
        <w:t>Real-time data acquisition:</w:t>
      </w:r>
    </w:p>
    <w:p>
      <w:pPr>
        <w:pStyle w:val="5"/>
        <w:ind w:left="325" w:right="1343" w:firstLine="360"/>
        <w:jc w:val="both"/>
      </w:pPr>
      <w:r>
        <w:t>The predictor must be able to acquire real-time data from the various sources. The data</w:t>
      </w:r>
      <w:r>
        <w:rPr>
          <w:spacing w:val="-58"/>
        </w:rPr>
        <w:t xml:space="preserve"> </w:t>
      </w:r>
      <w:r>
        <w:t>acquisition</w:t>
      </w:r>
      <w:r>
        <w:rPr>
          <w:spacing w:val="3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seamless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ensure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predictor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up-to-date with the latest information.</w:t>
      </w:r>
    </w:p>
    <w:p>
      <w:pPr>
        <w:pStyle w:val="5"/>
        <w:spacing w:before="11"/>
        <w:jc w:val="both"/>
        <w:rPr>
          <w:sz w:val="23"/>
        </w:rPr>
      </w:pPr>
    </w:p>
    <w:p>
      <w:pPr>
        <w:pStyle w:val="2"/>
        <w:numPr>
          <w:ilvl w:val="0"/>
          <w:numId w:val="7"/>
        </w:numPr>
        <w:tabs>
          <w:tab w:val="left" w:pos="685"/>
        </w:tabs>
        <w:spacing w:before="0" w:after="0" w:line="240" w:lineRule="auto"/>
        <w:ind w:left="685" w:right="0" w:hanging="360"/>
        <w:jc w:val="both"/>
      </w:pPr>
      <w:r>
        <w:t>User-friendly</w:t>
      </w:r>
      <w:r>
        <w:rPr>
          <w:spacing w:val="-4"/>
        </w:rPr>
        <w:t xml:space="preserve"> </w:t>
      </w:r>
      <w:r>
        <w:t>interface:</w:t>
      </w:r>
    </w:p>
    <w:p>
      <w:pPr>
        <w:pStyle w:val="5"/>
        <w:ind w:left="745"/>
        <w:jc w:val="both"/>
      </w:pPr>
      <w:r>
        <w:t>The</w:t>
      </w:r>
      <w:r>
        <w:rPr>
          <w:spacing w:val="-1"/>
        </w:rPr>
        <w:t xml:space="preserve"> </w:t>
      </w:r>
      <w:r>
        <w:t>predictor must</w:t>
      </w:r>
      <w:r>
        <w:rPr>
          <w:spacing w:val="-1"/>
        </w:rPr>
        <w:t xml:space="preserve"> </w:t>
      </w:r>
      <w:r>
        <w:t>have a user-friendly</w:t>
      </w:r>
      <w:r>
        <w:rPr>
          <w:spacing w:val="-1"/>
        </w:rPr>
        <w:t xml:space="preserve"> </w:t>
      </w:r>
      <w:r>
        <w:t>interface that is</w:t>
      </w:r>
      <w:r>
        <w:rPr>
          <w:spacing w:val="-1"/>
        </w:rPr>
        <w:t xml:space="preserve"> </w:t>
      </w:r>
      <w:r>
        <w:t>easy to navigate</w:t>
      </w:r>
      <w:r>
        <w:rPr>
          <w:spacing w:val="-1"/>
        </w:rPr>
        <w:t xml:space="preserve"> </w:t>
      </w:r>
      <w:r>
        <w:t>and understand.</w:t>
      </w:r>
    </w:p>
    <w:p>
      <w:pPr>
        <w:pStyle w:val="5"/>
        <w:ind w:left="520"/>
        <w:jc w:val="both"/>
      </w:pP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predictor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clear and</w:t>
      </w:r>
      <w:r>
        <w:rPr>
          <w:spacing w:val="-1"/>
        </w:rPr>
        <w:t xml:space="preserve"> </w:t>
      </w:r>
      <w:r>
        <w:t>concise</w:t>
      </w:r>
      <w:r>
        <w:rPr>
          <w:spacing w:val="-1"/>
        </w:rPr>
        <w:t xml:space="preserve"> </w:t>
      </w:r>
      <w:r>
        <w:t>manner.</w:t>
      </w:r>
    </w:p>
    <w:p>
      <w:pPr>
        <w:pStyle w:val="5"/>
        <w:jc w:val="both"/>
      </w:pPr>
    </w:p>
    <w:p>
      <w:pPr>
        <w:pStyle w:val="2"/>
        <w:numPr>
          <w:ilvl w:val="0"/>
          <w:numId w:val="7"/>
        </w:numPr>
        <w:tabs>
          <w:tab w:val="left" w:pos="685"/>
        </w:tabs>
        <w:spacing w:before="0" w:after="0" w:line="240" w:lineRule="auto"/>
        <w:ind w:left="685" w:right="0" w:hanging="360"/>
        <w:jc w:val="both"/>
      </w:pPr>
      <w:r>
        <w:t>Report generation:</w:t>
      </w:r>
    </w:p>
    <w:p>
      <w:pPr>
        <w:pStyle w:val="5"/>
        <w:ind w:left="685" w:right="259" w:firstLine="75"/>
        <w:jc w:val="both"/>
      </w:pPr>
      <w:r>
        <w:t>Generate a report outlining the predicted Dog Breeds. By analyzing data and applying advanced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findings,</w:t>
      </w:r>
      <w:r>
        <w:rPr>
          <w:spacing w:val="1"/>
        </w:rPr>
        <w:t xml:space="preserve"> </w:t>
      </w:r>
      <w:r>
        <w:t>Dog</w:t>
      </w:r>
      <w:r>
        <w:rPr>
          <w:spacing w:val="1"/>
        </w:rPr>
        <w:t xml:space="preserve"> </w:t>
      </w:r>
      <w:r>
        <w:t>Breed</w:t>
      </w:r>
      <w:r>
        <w:rPr>
          <w:spacing w:val="1"/>
        </w:rPr>
        <w:t xml:space="preserve"> </w:t>
      </w:r>
      <w:r>
        <w:t>classifications,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 and concise</w:t>
      </w:r>
      <w:r>
        <w:rPr>
          <w:spacing w:val="1"/>
        </w:rPr>
        <w:t xml:space="preserve"> </w:t>
      </w:r>
      <w:r>
        <w:t>manner,</w:t>
      </w:r>
      <w:r>
        <w:rPr>
          <w:spacing w:val="-1"/>
        </w:rPr>
        <w:t xml:space="preserve"> </w:t>
      </w:r>
      <w:r>
        <w:t>with appropriate insights to help</w:t>
      </w:r>
      <w:r>
        <w:rPr>
          <w:spacing w:val="-1"/>
        </w:rPr>
        <w:t xml:space="preserve"> </w:t>
      </w:r>
      <w:r>
        <w:t>patients confirm their results.</w:t>
      </w:r>
    </w:p>
    <w:p>
      <w:pPr>
        <w:pStyle w:val="5"/>
        <w:jc w:val="both"/>
      </w:pPr>
    </w:p>
    <w:p>
      <w:pPr>
        <w:pStyle w:val="2"/>
        <w:jc w:val="both"/>
      </w:pPr>
      <w:r>
        <w:t>Activity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  <w:r>
        <w:rPr>
          <w:spacing w:val="-2"/>
        </w:rPr>
        <w:t xml:space="preserve"> </w:t>
      </w:r>
      <w:r>
        <w:t>(Student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Write)</w:t>
      </w:r>
    </w:p>
    <w:p>
      <w:pPr>
        <w:pStyle w:val="5"/>
        <w:jc w:val="both"/>
        <w:rPr>
          <w:b/>
          <w:sz w:val="28"/>
        </w:rPr>
      </w:pPr>
    </w:p>
    <w:p>
      <w:pPr>
        <w:pStyle w:val="5"/>
        <w:ind w:left="325" w:right="324"/>
        <w:jc w:val="both"/>
      </w:pPr>
      <w:r>
        <w:t>A literature survey would involve researching and reviewing existing studies, articles, and other</w:t>
      </w:r>
      <w:r>
        <w:rPr>
          <w:spacing w:val="1"/>
        </w:rPr>
        <w:t xml:space="preserve"> </w:t>
      </w:r>
      <w:r>
        <w:t>publications on the topic of the project. The survey would aim to gather information on current</w:t>
      </w:r>
      <w:r>
        <w:rPr>
          <w:spacing w:val="1"/>
        </w:rPr>
        <w:t xml:space="preserve"> </w:t>
      </w:r>
      <w:r>
        <w:t>systems, their strengths and weaknesses, and any gaps in knowledge that the project could address.</w:t>
      </w:r>
      <w:r>
        <w:rPr>
          <w:spacing w:val="1"/>
        </w:rPr>
        <w:t xml:space="preserve"> </w:t>
      </w:r>
      <w:r>
        <w:t>The literature survey would also look at the methods and techniques used in previous projects, and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inform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project.</w:t>
      </w:r>
    </w:p>
    <w:p>
      <w:pPr>
        <w:pStyle w:val="5"/>
        <w:jc w:val="both"/>
      </w:pPr>
    </w:p>
    <w:p>
      <w:pPr>
        <w:pStyle w:val="2"/>
        <w:jc w:val="both"/>
      </w:pPr>
      <w:r>
        <w:t>Activity 4: Social or Business Impact.</w:t>
      </w:r>
    </w:p>
    <w:p>
      <w:pPr>
        <w:pStyle w:val="5"/>
        <w:jc w:val="both"/>
        <w:rPr>
          <w:b/>
          <w:sz w:val="28"/>
        </w:rPr>
      </w:pPr>
    </w:p>
    <w:p>
      <w:pPr>
        <w:pStyle w:val="5"/>
        <w:ind w:left="325"/>
        <w:jc w:val="both"/>
      </w:pPr>
      <w:r>
        <w:t>The Dog Breed Identification project can have both social and business impacts.</w:t>
      </w:r>
    </w:p>
    <w:p>
      <w:pPr>
        <w:pStyle w:val="5"/>
        <w:jc w:val="both"/>
      </w:pPr>
    </w:p>
    <w:p>
      <w:pPr>
        <w:pStyle w:val="2"/>
        <w:jc w:val="both"/>
      </w:pPr>
      <w:r>
        <w:t>Social Impact:</w:t>
      </w:r>
    </w:p>
    <w:p>
      <w:pPr>
        <w:pStyle w:val="5"/>
        <w:ind w:left="325" w:right="324"/>
        <w:jc w:val="both"/>
      </w:pPr>
      <w:r>
        <w:t>Accurate dog breed identification contributes to improved dog welfare. By understanding the breed's</w:t>
      </w:r>
      <w:r>
        <w:rPr>
          <w:spacing w:val="-57"/>
        </w:rPr>
        <w:t xml:space="preserve"> </w:t>
      </w:r>
      <w:r>
        <w:t>unique needs, such as exercise requirements, grooming needs, and potential health risks, owners can</w:t>
      </w:r>
      <w:r>
        <w:rPr>
          <w:spacing w:val="1"/>
        </w:rPr>
        <w:t xml:space="preserve"> </w:t>
      </w:r>
      <w:r>
        <w:t>provide appropriate care and ensure the well-being of their dogs.</w:t>
      </w:r>
      <w:r>
        <w:rPr>
          <w:spacing w:val="1"/>
        </w:rPr>
        <w:t xml:space="preserve"> </w:t>
      </w:r>
      <w:r>
        <w:t>Dog breed identification promotes</w:t>
      </w:r>
      <w:r>
        <w:rPr>
          <w:spacing w:val="-57"/>
        </w:rPr>
        <w:t xml:space="preserve"> </w:t>
      </w:r>
      <w:r>
        <w:t>responsible pet ownership. Understanding the specific breed characteristics, temperament, and</w:t>
      </w:r>
      <w:r>
        <w:rPr>
          <w:spacing w:val="1"/>
        </w:rPr>
        <w:t xml:space="preserve"> </w:t>
      </w:r>
      <w:r>
        <w:t>exercise requirements helps potential dog owners make informed decisions about which breed is best</w:t>
      </w:r>
      <w:r>
        <w:rPr>
          <w:spacing w:val="-58"/>
        </w:rPr>
        <w:t xml:space="preserve"> </w:t>
      </w:r>
      <w:r>
        <w:t>suited to their lifestyle, living situation, and family dynamics.</w:t>
      </w:r>
    </w:p>
    <w:p>
      <w:pPr>
        <w:pStyle w:val="5"/>
        <w:jc w:val="both"/>
      </w:pPr>
    </w:p>
    <w:p>
      <w:pPr>
        <w:pStyle w:val="2"/>
        <w:jc w:val="both"/>
      </w:pPr>
      <w:r>
        <w:t>Business Impact:</w:t>
      </w:r>
    </w:p>
    <w:p>
      <w:pPr>
        <w:pStyle w:val="5"/>
        <w:ind w:left="325" w:right="272" w:firstLine="495"/>
        <w:jc w:val="both"/>
      </w:pPr>
      <w:r>
        <w:t>Pet stores and breeders can leverage dog breed identification to provide accurate information</w:t>
      </w:r>
      <w:r>
        <w:rPr>
          <w:spacing w:val="1"/>
        </w:rPr>
        <w:t xml:space="preserve"> </w:t>
      </w:r>
      <w:r>
        <w:t>about the breeds they offer. This helps potential customers make informed decisions when choosing a</w:t>
      </w:r>
      <w:r>
        <w:rPr>
          <w:spacing w:val="-57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lifestyle,</w:t>
      </w:r>
      <w:r>
        <w:rPr>
          <w:spacing w:val="-2"/>
        </w:rPr>
        <w:t xml:space="preserve"> </w:t>
      </w:r>
      <w:r>
        <w:t>preferences,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compatibility.</w:t>
      </w:r>
      <w:r>
        <w:rPr>
          <w:spacing w:val="-3"/>
        </w:rPr>
        <w:t xml:space="preserve"> </w:t>
      </w:r>
      <w:r>
        <w:t>Dog</w:t>
      </w:r>
      <w:r>
        <w:rPr>
          <w:spacing w:val="-2"/>
        </w:rPr>
        <w:t xml:space="preserve"> </w:t>
      </w:r>
      <w:r>
        <w:t>breed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development of pet services and products. Understanding specific breed characteristics allows pet</w:t>
      </w:r>
      <w:r>
        <w:rPr>
          <w:spacing w:val="1"/>
        </w:rPr>
        <w:t xml:space="preserve"> </w:t>
      </w:r>
      <w:r>
        <w:t>service providers, such as trainers, groomers, and veterinarians, to tailor their services to meet the</w:t>
      </w:r>
      <w:r>
        <w:rPr>
          <w:spacing w:val="1"/>
        </w:rPr>
        <w:t xml:space="preserve"> </w:t>
      </w:r>
      <w:r>
        <w:t>unique needs of different breeds. It can also inform the design and marketing of products, such as</w:t>
      </w:r>
      <w:r>
        <w:rPr>
          <w:spacing w:val="1"/>
        </w:rPr>
        <w:t xml:space="preserve"> </w:t>
      </w:r>
      <w:r>
        <w:t>breed-specific food, toys, and accessories.</w:t>
      </w:r>
    </w:p>
    <w:p>
      <w:pPr>
        <w:pStyle w:val="5"/>
        <w:jc w:val="both"/>
      </w:pPr>
    </w:p>
    <w:p>
      <w:pPr>
        <w:pStyle w:val="2"/>
        <w:jc w:val="both"/>
      </w:pPr>
      <w:r>
        <w:rPr>
          <w:u w:val="thick"/>
        </w:rPr>
        <w:t>Milestone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  <w:r>
        <w:t>: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Preprocessing:</w:t>
      </w:r>
    </w:p>
    <w:p>
      <w:pPr>
        <w:pStyle w:val="5"/>
        <w:spacing w:before="79"/>
        <w:ind w:left="325" w:right="1180" w:firstLine="495"/>
        <w:jc w:val="both"/>
      </w:pPr>
      <w:r>
        <w:t>In this milestone First, we will collect images of Dog Breeds then organized into</w:t>
      </w:r>
      <w:r>
        <w:rPr>
          <w:spacing w:val="1"/>
        </w:rPr>
        <w:t xml:space="preserve"> </w:t>
      </w:r>
      <w:r>
        <w:t>subdirectories based on their respective names as shown in the project structure. Create</w:t>
      </w:r>
      <w:r>
        <w:rPr>
          <w:spacing w:val="1"/>
        </w:rPr>
        <w:t xml:space="preserve"> </w:t>
      </w:r>
      <w:r>
        <w:t>folders of types of Dog Breeds that need to be recognized. In this project, we have collected</w:t>
      </w:r>
      <w:r>
        <w:rPr>
          <w:spacing w:val="-57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of</w:t>
      </w:r>
      <w:r>
        <w:rPr>
          <w:rFonts w:hint="default"/>
          <w:lang w:val="en-US"/>
        </w:rPr>
        <w:t xml:space="preserve"> 1</w:t>
      </w:r>
      <w:r>
        <w:t>20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affenpinscher,</w:t>
      </w:r>
      <w:r>
        <w:rPr>
          <w:spacing w:val="-4"/>
        </w:rPr>
        <w:t xml:space="preserve"> </w:t>
      </w:r>
      <w:r>
        <w:t>beagle,</w:t>
      </w:r>
      <w:r>
        <w:rPr>
          <w:spacing w:val="-4"/>
        </w:rPr>
        <w:t xml:space="preserve"> </w:t>
      </w:r>
      <w:r>
        <w:t>appenzeller,</w:t>
      </w:r>
      <w:r>
        <w:rPr>
          <w:spacing w:val="-4"/>
        </w:rPr>
        <w:t xml:space="preserve"> </w:t>
      </w:r>
      <w:r>
        <w:t>basset,</w:t>
      </w:r>
      <w:r>
        <w:rPr>
          <w:spacing w:val="-4"/>
        </w:rPr>
        <w:t xml:space="preserve"> </w:t>
      </w:r>
      <w:r>
        <w:t>bluetick,</w:t>
      </w:r>
      <w:r>
        <w:rPr>
          <w:spacing w:val="-4"/>
        </w:rPr>
        <w:t xml:space="preserve"> </w:t>
      </w:r>
      <w:r>
        <w:t>boxer,</w:t>
      </w:r>
      <w:r>
        <w:rPr>
          <w:spacing w:val="-57"/>
        </w:rPr>
        <w:t xml:space="preserve"> </w:t>
      </w:r>
      <w:r>
        <w:t>cairn,</w:t>
      </w:r>
      <w:r>
        <w:rPr>
          <w:spacing w:val="-2"/>
        </w:rPr>
        <w:t xml:space="preserve"> </w:t>
      </w:r>
      <w:r>
        <w:t>doberman,</w:t>
      </w:r>
      <w:r>
        <w:rPr>
          <w:spacing w:val="-1"/>
        </w:rPr>
        <w:t xml:space="preserve"> </w:t>
      </w:r>
      <w:r>
        <w:t>german_shepherd,</w:t>
      </w:r>
      <w:r>
        <w:rPr>
          <w:spacing w:val="-1"/>
        </w:rPr>
        <w:t xml:space="preserve"> </w:t>
      </w:r>
      <w:r>
        <w:t>golden_retriever,</w:t>
      </w:r>
      <w:r>
        <w:rPr>
          <w:spacing w:val="-1"/>
        </w:rPr>
        <w:t xml:space="preserve"> </w:t>
      </w:r>
      <w:r>
        <w:t>kelpie,</w:t>
      </w:r>
      <w:r>
        <w:rPr>
          <w:spacing w:val="-1"/>
        </w:rPr>
        <w:t xml:space="preserve"> </w:t>
      </w:r>
      <w:r>
        <w:t>komondor,</w:t>
      </w:r>
      <w:r>
        <w:rPr>
          <w:spacing w:val="-1"/>
        </w:rPr>
        <w:t xml:space="preserve"> </w:t>
      </w:r>
      <w:r>
        <w:t>leonberg,</w:t>
      </w:r>
    </w:p>
    <w:p>
      <w:pPr>
        <w:spacing w:after="0"/>
        <w:jc w:val="both"/>
        <w:sectPr>
          <w:pgSz w:w="12240" w:h="15840"/>
          <w:pgMar w:top="720" w:right="720" w:bottom="720" w:left="720" w:header="720" w:footer="720" w:gutter="0"/>
          <w:cols w:space="720" w:num="1"/>
        </w:sectPr>
      </w:pPr>
    </w:p>
    <w:p>
      <w:pPr>
        <w:pStyle w:val="5"/>
        <w:spacing w:before="60"/>
        <w:ind w:left="325" w:right="1297"/>
        <w:jc w:val="both"/>
      </w:pPr>
      <w:r>
        <w:t>mexican_hairless, pug, redbone, shih-tzu, toy_poodle, vizsla, whippet they are saved in the</w:t>
      </w:r>
      <w:r>
        <w:rPr>
          <w:spacing w:val="-58"/>
        </w:rPr>
        <w:t xml:space="preserve"> </w:t>
      </w:r>
      <w:r>
        <w:t>respective sub directories with their respective names.</w:t>
      </w:r>
    </w:p>
    <w:p>
      <w:pPr>
        <w:pStyle w:val="5"/>
        <w:jc w:val="both"/>
      </w:pPr>
    </w:p>
    <w:p>
      <w:pPr>
        <w:pStyle w:val="2"/>
        <w:jc w:val="both"/>
      </w:pPr>
      <w:r>
        <w:t>Download the Dataset -</w:t>
      </w:r>
    </w:p>
    <w:p>
      <w:pPr>
        <w:spacing w:before="0"/>
        <w:ind w:left="325" w:right="0" w:firstLine="0"/>
        <w:jc w:val="both"/>
        <w:rPr>
          <w:b/>
          <w:sz w:val="24"/>
        </w:rPr>
      </w:pPr>
      <w:r>
        <w:fldChar w:fldCharType="begin"/>
      </w:r>
      <w:r>
        <w:instrText xml:space="preserve"> HYPERLINK "https://www.kaggle.com/competitions/dog-breed-identification/data?select=train" \h </w:instrText>
      </w:r>
      <w:r>
        <w:fldChar w:fldCharType="separate"/>
      </w:r>
      <w:r>
        <w:rPr>
          <w:b/>
          <w:color w:val="0000FF"/>
          <w:sz w:val="24"/>
          <w:u w:val="thick" w:color="0000FF"/>
        </w:rPr>
        <w:t>https://www.kaggle.com/competitions/dog-breed-identification/data?select=train</w:t>
      </w:r>
      <w:r>
        <w:rPr>
          <w:b/>
          <w:color w:val="0000FF"/>
          <w:sz w:val="24"/>
          <w:u w:val="thick" w:color="0000FF"/>
        </w:rPr>
        <w:fldChar w:fldCharType="end"/>
      </w:r>
    </w:p>
    <w:p>
      <w:pPr>
        <w:pStyle w:val="5"/>
        <w:jc w:val="both"/>
        <w:rPr>
          <w:b/>
          <w:sz w:val="22"/>
        </w:rPr>
      </w:pPr>
    </w:p>
    <w:p>
      <w:pPr>
        <w:pStyle w:val="5"/>
        <w:ind w:left="325" w:right="876"/>
        <w:jc w:val="both"/>
      </w:pPr>
      <w:r>
        <w:t>In Image Processing, we will be improving the image data that suppresses unwilling distortions</w:t>
      </w:r>
      <w:r>
        <w:rPr>
          <w:spacing w:val="-58"/>
        </w:rPr>
        <w:t xml:space="preserve"> </w:t>
      </w:r>
      <w:r>
        <w:t>or enhances some image features important for further processing, although perform some</w:t>
      </w:r>
      <w:r>
        <w:rPr>
          <w:spacing w:val="1"/>
        </w:rPr>
        <w:t xml:space="preserve"> </w:t>
      </w:r>
      <w:r>
        <w:t>geometric transformations of images like rotation, scaling, translation, etc.</w:t>
      </w:r>
    </w:p>
    <w:p>
      <w:pPr>
        <w:pStyle w:val="5"/>
        <w:spacing w:before="1"/>
        <w:jc w:val="both"/>
        <w:rPr>
          <w:sz w:val="22"/>
        </w:rPr>
      </w:pPr>
    </w:p>
    <w:p>
      <w:pPr>
        <w:pStyle w:val="2"/>
        <w:jc w:val="both"/>
        <w:rPr>
          <w:rFonts w:hint="default"/>
          <w:lang w:val="en-US"/>
        </w:rPr>
      </w:pPr>
      <w:r>
        <w:rPr>
          <w:rFonts w:hint="default"/>
          <w:spacing w:val="-1"/>
        </w:rPr>
        <w:t>Importing Libraries</w:t>
      </w:r>
      <w:r>
        <w:rPr>
          <w:rFonts w:hint="default"/>
          <w:spacing w:val="-1"/>
          <w:lang w:val="en-US"/>
        </w:rPr>
        <w:t>.</w:t>
      </w:r>
    </w:p>
    <w:p>
      <w:pPr>
        <w:pStyle w:val="5"/>
        <w:spacing w:before="2"/>
        <w:jc w:val="both"/>
      </w:pPr>
      <w:r>
        <w:drawing>
          <wp:inline distT="0" distB="0" distL="114300" distR="114300">
            <wp:extent cx="5591175" cy="2909570"/>
            <wp:effectExtent l="0" t="0" r="1905" b="127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jc w:val="both"/>
      </w:pPr>
    </w:p>
    <w:p>
      <w:pPr>
        <w:pStyle w:val="5"/>
        <w:ind w:left="0" w:leftChars="0"/>
        <w:jc w:val="both"/>
      </w:pPr>
      <w:r>
        <w:rPr>
          <w:rFonts w:hint="default"/>
        </w:rPr>
        <w:t>This section imports necessary libraries for data manipulation, image preprocessing, and model building. It includes tools for working with images, dataframes, and deep learning with Keras.</w:t>
      </w:r>
    </w:p>
    <w:p>
      <w:pPr>
        <w:pStyle w:val="2"/>
        <w:jc w:val="both"/>
      </w:pPr>
    </w:p>
    <w:p>
      <w:pPr>
        <w:pStyle w:val="2"/>
        <w:jc w:val="both"/>
        <w:rPr>
          <w:rFonts w:hint="default"/>
          <w:b/>
          <w:lang w:val="en-US"/>
        </w:rPr>
      </w:pPr>
      <w:r>
        <w:rPr>
          <w:rFonts w:hint="default"/>
          <w:spacing w:val="-2"/>
        </w:rPr>
        <w:t>Setting up the Data</w:t>
      </w:r>
      <w:r>
        <w:rPr>
          <w:rFonts w:hint="default"/>
          <w:spacing w:val="-2"/>
          <w:lang w:val="en-US"/>
        </w:rPr>
        <w:t>.</w:t>
      </w:r>
    </w:p>
    <w:p>
      <w:pPr>
        <w:spacing w:after="0"/>
        <w:jc w:val="both"/>
      </w:pPr>
      <w:r>
        <w:drawing>
          <wp:inline distT="0" distB="0" distL="114300" distR="114300">
            <wp:extent cx="5172075" cy="2063115"/>
            <wp:effectExtent l="0" t="0" r="9525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  <w:r>
        <w:drawing>
          <wp:inline distT="0" distB="0" distL="114300" distR="114300">
            <wp:extent cx="6348730" cy="7369810"/>
            <wp:effectExtent l="0" t="0" r="6350" b="635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This part organizes the training image data by reading file names, loading target information from 'labels.csv,' and creating a DataFrame ('label_info') that associates file names with corresponding labels</w:t>
      </w:r>
    </w:p>
    <w:p>
      <w:pPr>
        <w:pStyle w:val="2"/>
        <w:spacing w:before="227"/>
        <w:ind w:left="0" w:leftChars="0" w:firstLine="240" w:firstLineChars="100"/>
        <w:jc w:val="both"/>
        <w:rPr>
          <w:rFonts w:hint="default"/>
        </w:rPr>
      </w:pPr>
    </w:p>
    <w:p>
      <w:pPr>
        <w:pStyle w:val="2"/>
        <w:spacing w:before="227"/>
        <w:ind w:left="0" w:leftChars="0" w:firstLine="240" w:firstLineChars="100"/>
        <w:jc w:val="both"/>
        <w:rPr>
          <w:rFonts w:hint="default"/>
        </w:rPr>
      </w:pPr>
    </w:p>
    <w:p>
      <w:pPr>
        <w:pStyle w:val="2"/>
        <w:spacing w:before="227"/>
        <w:ind w:left="0" w:leftChars="0" w:firstLine="240" w:firstLineChars="100"/>
        <w:jc w:val="both"/>
        <w:rPr>
          <w:rFonts w:hint="default"/>
        </w:rPr>
      </w:pPr>
    </w:p>
    <w:p>
      <w:pPr>
        <w:pStyle w:val="2"/>
        <w:spacing w:before="227"/>
        <w:ind w:left="0" w:leftChars="0" w:firstLine="240" w:firstLineChars="100"/>
        <w:jc w:val="both"/>
        <w:rPr>
          <w:rFonts w:hint="default"/>
        </w:rPr>
      </w:pPr>
      <w:r>
        <w:rPr>
          <w:rFonts w:hint="default"/>
        </w:rPr>
        <w:t>Preprocessing and Visualization</w:t>
      </w:r>
      <w:r>
        <w:rPr>
          <w:rFonts w:hint="default"/>
          <w:lang w:val="en-US"/>
        </w:rPr>
        <w:t>.</w:t>
      </w:r>
    </w:p>
    <w:p>
      <w:pPr>
        <w:spacing w:after="0"/>
        <w:jc w:val="both"/>
        <w:rPr>
          <w:rFonts w:hint="default"/>
        </w:rPr>
      </w:pPr>
      <w:r>
        <w:drawing>
          <wp:inline distT="0" distB="0" distL="114300" distR="114300">
            <wp:extent cx="4160520" cy="4157980"/>
            <wp:effectExtent l="0" t="0" r="0" b="254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Here, an image is loaded and displayed for visualization purposes</w:t>
      </w:r>
    </w:p>
    <w:p>
      <w:pPr>
        <w:spacing w:after="0"/>
        <w:jc w:val="both"/>
        <w:rPr>
          <w:rFonts w:hint="default"/>
          <w:sz w:val="24"/>
          <w:szCs w:val="24"/>
        </w:rPr>
      </w:pPr>
    </w:p>
    <w:p>
      <w:pPr>
        <w:spacing w:after="0"/>
        <w:jc w:val="both"/>
        <w:rPr>
          <w:rFonts w:hint="default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Label Encoding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4094480" cy="1497330"/>
            <wp:effectExtent l="0" t="0" r="508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654550" cy="1414145"/>
            <wp:effectExtent l="0" t="0" r="8890" b="317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default"/>
        </w:rPr>
        <w:t>This section encodes the dog breed labels into numerical format and converts them to one-hot vectors.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Image Loading and Preprocessing </w:t>
      </w:r>
    </w:p>
    <w:p>
      <w:pPr>
        <w:jc w:val="both"/>
      </w:pPr>
      <w:r>
        <w:drawing>
          <wp:inline distT="0" distB="0" distL="114300" distR="114300">
            <wp:extent cx="4766945" cy="2216150"/>
            <wp:effectExtent l="0" t="0" r="3175" b="889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Images are loaded, resized to (224, 224), and preprocessed using the VGG19-specific preprocessing function.</w:t>
      </w: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Building the VGG19 Model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4758690" cy="1939290"/>
            <wp:effectExtent l="0" t="0" r="11430" b="1143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This section initializes the VGG19 model, removes the top layer, adds a global average pooling layer, dropout layer, and a dense output layer for 120 dog breeds.</w:t>
      </w:r>
    </w:p>
    <w:p>
      <w:pPr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Freezing Layers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3651250" cy="959485"/>
            <wp:effectExtent l="0" t="0" r="6350" b="6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This code freezes all layers in the VGG19 model except for the last layer.</w:t>
      </w:r>
    </w:p>
    <w:p>
      <w:pPr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Model Compilation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6135370" cy="1075055"/>
            <wp:effectExtent l="0" t="0" r="6350" b="6985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l="330" t="3941" b="9417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This part configures the model for training using the Adam optimizer and categorical crossentropy loss.</w:t>
      </w:r>
    </w:p>
    <w:p>
      <w:pPr>
        <w:jc w:val="both"/>
      </w:pPr>
      <w:r>
        <w:drawing>
          <wp:inline distT="0" distB="0" distL="114300" distR="114300">
            <wp:extent cx="4162425" cy="6233795"/>
            <wp:effectExtent l="0" t="0" r="13335" b="1460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l="167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u w:val="none"/>
        </w:rPr>
        <w:drawing>
          <wp:inline distT="0" distB="0" distL="114300" distR="114300">
            <wp:extent cx="4194175" cy="2804795"/>
            <wp:effectExtent l="0" t="0" r="12065" b="14605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Model Training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6701790" cy="370840"/>
            <wp:effectExtent l="0" t="0" r="3810" b="1016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 model is trained on the first 1000 samples for 30 epochs with a batch size of 32 and a validation split of 20%.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850380" cy="450215"/>
            <wp:effectExtent l="0" t="0" r="762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b="63169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US"/>
        </w:rPr>
        <w:t>The model is trained on</w:t>
      </w:r>
      <w:r>
        <w:rPr>
          <w:rFonts w:hint="default"/>
          <w:lang w:val="en-IN"/>
        </w:rPr>
        <w:t xml:space="preserve"> all</w:t>
      </w:r>
      <w:r>
        <w:rPr>
          <w:rFonts w:hint="default"/>
          <w:lang w:val="en-US"/>
        </w:rPr>
        <w:t xml:space="preserve"> samples for 30 epochs with a batch size of 32 and a validation split of 20%</w:t>
      </w:r>
    </w:p>
    <w:p>
      <w:pPr>
        <w:jc w:val="both"/>
        <w:rPr>
          <w:rFonts w:hint="default"/>
          <w:lang w:val="en-US"/>
        </w:rPr>
      </w:pP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Model Saving </w:t>
      </w:r>
    </w:p>
    <w:p>
      <w:pPr>
        <w:pStyle w:val="2"/>
        <w:spacing w:before="87"/>
        <w:ind w:left="0" w:leftChars="0" w:firstLine="0" w:firstLineChars="0"/>
        <w:jc w:val="both"/>
      </w:pPr>
      <w:r>
        <w:drawing>
          <wp:inline distT="0" distB="0" distL="114300" distR="114300">
            <wp:extent cx="3067685" cy="511175"/>
            <wp:effectExtent l="0" t="0" r="1079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The trained model is saved in an H5 file.</w:t>
      </w:r>
    </w:p>
    <w:p>
      <w:pPr>
        <w:pStyle w:val="2"/>
        <w:spacing w:before="87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Model Evaluation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92725" cy="763905"/>
            <wp:effectExtent l="0" t="0" r="10795" b="133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This line retrieves keys from the training history, which can be used for further analysis or visualization.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IN"/>
        </w:rPr>
      </w:pPr>
    </w:p>
    <w:p>
      <w:pPr>
        <w:pStyle w:val="2"/>
        <w:spacing w:before="87"/>
        <w:jc w:val="both"/>
      </w:pPr>
      <w:r>
        <w:t>Milestone 4: Application Building</w:t>
      </w:r>
    </w:p>
    <w:p>
      <w:pPr>
        <w:pStyle w:val="5"/>
        <w:spacing w:before="159"/>
        <w:ind w:left="325" w:right="890"/>
        <w:jc w:val="both"/>
      </w:pPr>
      <w:r>
        <w:t>Now that we have trained our model, let us build our flask application which will be running in</w:t>
      </w:r>
      <w:r>
        <w:rPr>
          <w:spacing w:val="-58"/>
        </w:rPr>
        <w:t xml:space="preserve"> </w:t>
      </w:r>
      <w:r>
        <w:t>our local browser with a user interface.</w:t>
      </w:r>
    </w:p>
    <w:p>
      <w:pPr>
        <w:pStyle w:val="5"/>
        <w:spacing w:before="161" w:line="259" w:lineRule="auto"/>
        <w:ind w:left="325" w:right="638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 parameters are taken from the HTML page These factors are</w:t>
      </w:r>
      <w:r>
        <w:rPr>
          <w:spacing w:val="-57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given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know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predict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type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Colon</w:t>
      </w:r>
      <w:r>
        <w:rPr>
          <w:spacing w:val="29"/>
        </w:rPr>
        <w:t xml:space="preserve"> </w:t>
      </w:r>
      <w:r>
        <w:t>Diseases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showcased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</w:p>
    <w:p>
      <w:pPr>
        <w:spacing w:after="0" w:line="259" w:lineRule="auto"/>
        <w:jc w:val="both"/>
      </w:pPr>
    </w:p>
    <w:p>
      <w:pPr>
        <w:pStyle w:val="5"/>
        <w:spacing w:before="60" w:line="259" w:lineRule="auto"/>
        <w:ind w:left="325" w:right="703"/>
        <w:jc w:val="both"/>
      </w:pPr>
      <w:r>
        <w:t>HTML</w:t>
      </w:r>
      <w:r>
        <w:rPr>
          <w:spacing w:val="12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notify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user.</w:t>
      </w:r>
      <w:r>
        <w:rPr>
          <w:spacing w:val="13"/>
        </w:rPr>
        <w:t xml:space="preserve"> </w:t>
      </w:r>
      <w:r>
        <w:t>Whenever</w:t>
      </w:r>
      <w:r>
        <w:rPr>
          <w:spacing w:val="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“Inspect”</w:t>
      </w:r>
      <w:r>
        <w:rPr>
          <w:spacing w:val="-57"/>
        </w:rPr>
        <w:t xml:space="preserve"> </w:t>
      </w:r>
      <w:r>
        <w:t>button, the next page is opened where the user chooses the image and predicts the output.</w:t>
      </w:r>
    </w:p>
    <w:p>
      <w:pPr>
        <w:pStyle w:val="5"/>
        <w:jc w:val="both"/>
        <w:rPr>
          <w:sz w:val="26"/>
        </w:rPr>
      </w:pPr>
    </w:p>
    <w:p>
      <w:pPr>
        <w:pStyle w:val="5"/>
        <w:spacing w:before="5"/>
        <w:jc w:val="both"/>
        <w:rPr>
          <w:sz w:val="27"/>
        </w:rPr>
      </w:pPr>
    </w:p>
    <w:p>
      <w:pPr>
        <w:pStyle w:val="2"/>
        <w:jc w:val="both"/>
      </w:pPr>
      <w:r>
        <w:t>Activity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HTML Pages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0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3" w:after="0" w:line="240" w:lineRule="auto"/>
        <w:ind w:left="1765" w:right="0" w:hanging="360"/>
        <w:jc w:val="both"/>
        <w:rPr>
          <w:sz w:val="24"/>
        </w:rPr>
      </w:pPr>
      <w:r>
        <w:rPr>
          <w:sz w:val="24"/>
        </w:rPr>
        <w:t xml:space="preserve">Here, we have created 3 HTML pages- index.html, </w:t>
      </w:r>
      <w:r>
        <w:rPr>
          <w:rFonts w:hint="default"/>
          <w:sz w:val="24"/>
          <w:lang w:val="en-IN"/>
        </w:rPr>
        <w:t>about</w:t>
      </w:r>
      <w:r>
        <w:rPr>
          <w:sz w:val="24"/>
        </w:rPr>
        <w:t>.html,</w:t>
      </w:r>
      <w:r>
        <w:rPr>
          <w:rFonts w:hint="default"/>
          <w:sz w:val="24"/>
          <w:lang w:val="en-IN"/>
        </w:rPr>
        <w:t xml:space="preserve"> feedback.html</w:t>
      </w:r>
      <w:r>
        <w:rPr>
          <w:sz w:val="24"/>
        </w:rPr>
        <w:t xml:space="preserve"> and </w:t>
      </w:r>
      <w:r>
        <w:rPr>
          <w:rFonts w:hint="default"/>
          <w:sz w:val="24"/>
          <w:lang w:val="en-IN"/>
        </w:rPr>
        <w:t>team</w:t>
      </w:r>
      <w:r>
        <w:rPr>
          <w:sz w:val="24"/>
        </w:rPr>
        <w:t>.html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4" w:after="0" w:line="240" w:lineRule="auto"/>
        <w:ind w:left="1765" w:right="0" w:hanging="360"/>
        <w:jc w:val="both"/>
        <w:rPr>
          <w:sz w:val="24"/>
        </w:rPr>
      </w:pPr>
      <w:r>
        <w:rPr>
          <w:rFonts w:hint="default"/>
          <w:sz w:val="24"/>
          <w:lang w:val="en-IN"/>
        </w:rPr>
        <w:t>index</w:t>
      </w:r>
      <w:r>
        <w:rPr>
          <w:sz w:val="24"/>
        </w:rPr>
        <w:t>.html displays the home page.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5" w:after="0" w:line="240" w:lineRule="auto"/>
        <w:ind w:left="1765" w:right="0" w:hanging="360"/>
        <w:jc w:val="both"/>
        <w:rPr>
          <w:sz w:val="24"/>
        </w:rPr>
      </w:pPr>
      <w:r>
        <w:rPr>
          <w:rFonts w:hint="default"/>
          <w:sz w:val="24"/>
          <w:lang w:val="en-IN"/>
        </w:rPr>
        <w:t>about</w:t>
      </w:r>
      <w:r>
        <w:rPr>
          <w:sz w:val="24"/>
        </w:rPr>
        <w:t>.html displays an introduction about the project</w:t>
      </w:r>
      <w:r>
        <w:rPr>
          <w:rFonts w:hint="default"/>
          <w:sz w:val="24"/>
          <w:lang w:val="en-IN"/>
        </w:rPr>
        <w:t>.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78" w:after="0" w:line="247" w:lineRule="auto"/>
        <w:ind w:left="1765" w:right="4945" w:hanging="360"/>
        <w:jc w:val="both"/>
        <w:rPr>
          <w:sz w:val="24"/>
        </w:rPr>
      </w:pPr>
      <w:r>
        <w:rPr>
          <w:rFonts w:hint="default"/>
          <w:sz w:val="24"/>
          <w:lang w:val="en-IN"/>
        </w:rPr>
        <w:t>feedback.html helps us for development.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78" w:after="0" w:line="247" w:lineRule="auto"/>
        <w:ind w:left="1765" w:right="4945" w:hanging="360"/>
        <w:jc w:val="both"/>
        <w:rPr>
          <w:sz w:val="24"/>
        </w:rPr>
      </w:pPr>
      <w:r>
        <w:rPr>
          <w:rFonts w:hint="default"/>
          <w:sz w:val="24"/>
          <w:lang w:val="en-IN"/>
        </w:rPr>
        <w:t>team.html displays the team members.</w:t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78" w:after="0" w:line="247" w:lineRule="auto"/>
        <w:ind w:left="1765" w:right="4945" w:hanging="360"/>
        <w:jc w:val="both"/>
        <w:rPr>
          <w:sz w:val="24"/>
        </w:rPr>
      </w:pPr>
      <w:r>
        <w:rPr>
          <w:sz w:val="24"/>
        </w:rPr>
        <w:t>For more information regarding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</w:p>
    <w:p>
      <w:pPr>
        <w:pStyle w:val="5"/>
        <w:spacing w:line="275" w:lineRule="exact"/>
        <w:ind w:left="1765"/>
        <w:jc w:val="both"/>
      </w:pPr>
      <w:r>
        <w:fldChar w:fldCharType="begin"/>
      </w:r>
      <w:r>
        <w:instrText xml:space="preserve"> HYPERLINK "https://www.w3schools.com/html/" \h </w:instrText>
      </w:r>
      <w:r>
        <w:fldChar w:fldCharType="separate"/>
      </w:r>
      <w:r>
        <w:rPr>
          <w:u w:val="thick"/>
        </w:rPr>
        <w:t>https://www.w3schools.com/html/</w:t>
      </w:r>
      <w:r>
        <w:rPr>
          <w:u w:val="thick"/>
        </w:rPr>
        <w:fldChar w:fldCharType="end"/>
      </w:r>
    </w:p>
    <w:p>
      <w:pPr>
        <w:pStyle w:val="8"/>
        <w:numPr>
          <w:ilvl w:val="0"/>
          <w:numId w:val="8"/>
        </w:numPr>
        <w:tabs>
          <w:tab w:val="left" w:pos="1764"/>
          <w:tab w:val="left" w:pos="1765"/>
        </w:tabs>
        <w:spacing w:before="21" w:after="0" w:line="240" w:lineRule="auto"/>
        <w:ind w:left="1765" w:right="1067" w:hanging="360"/>
        <w:jc w:val="both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JavaScript-main.js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CSS-main.css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7"/>
          <w:sz w:val="24"/>
        </w:rPr>
        <w:t xml:space="preserve"> </w:t>
      </w:r>
      <w:r>
        <w:rPr>
          <w:sz w:val="24"/>
        </w:rPr>
        <w:t>and view of HTML pages.</w:t>
      </w:r>
    </w:p>
    <w:p>
      <w:pPr>
        <w:pStyle w:val="8"/>
        <w:numPr>
          <w:ilvl w:val="0"/>
          <w:numId w:val="9"/>
        </w:numPr>
        <w:tabs>
          <w:tab w:val="left" w:pos="1764"/>
          <w:tab w:val="left" w:pos="1765"/>
        </w:tabs>
        <w:spacing w:before="170" w:after="0" w:line="240" w:lineRule="auto"/>
        <w:ind w:left="1765" w:right="0" w:hanging="360"/>
        <w:jc w:val="both"/>
        <w:rPr>
          <w:sz w:val="24"/>
        </w:rPr>
      </w:pPr>
      <w:r>
        <w:rPr>
          <w:b/>
          <w:sz w:val="24"/>
        </w:rPr>
        <w:t>Link :</w:t>
      </w:r>
      <w:r>
        <w:fldChar w:fldCharType="begin"/>
      </w:r>
      <w:r>
        <w:instrText xml:space="preserve"> HYPERLINK "https://www.w3schools.com/css/" \h </w:instrText>
      </w:r>
      <w:r>
        <w:fldChar w:fldCharType="separate"/>
      </w:r>
      <w:r>
        <w:rPr>
          <w:sz w:val="24"/>
          <w:u w:val="thick"/>
        </w:rPr>
        <w:t>CSS</w:t>
      </w:r>
      <w:r>
        <w:rPr>
          <w:sz w:val="24"/>
          <w:u w:val="thick"/>
        </w:rPr>
        <w:fldChar w:fldCharType="end"/>
      </w:r>
      <w:r>
        <w:rPr>
          <w:sz w:val="24"/>
        </w:rPr>
        <w:t xml:space="preserve"> , </w:t>
      </w:r>
      <w:r>
        <w:fldChar w:fldCharType="begin"/>
      </w:r>
      <w:r>
        <w:instrText xml:space="preserve"> HYPERLINK "https://www.w3schools.com/js/DEFAULT.asp" \h </w:instrText>
      </w:r>
      <w:r>
        <w:fldChar w:fldCharType="separate"/>
      </w:r>
      <w:r>
        <w:rPr>
          <w:sz w:val="24"/>
          <w:u w:val="thick"/>
        </w:rPr>
        <w:t>JS</w:t>
      </w:r>
      <w:r>
        <w:rPr>
          <w:sz w:val="24"/>
          <w:u w:val="thick"/>
        </w:rPr>
        <w:fldChar w:fldCharType="end"/>
      </w:r>
    </w:p>
    <w:p>
      <w:pPr>
        <w:pStyle w:val="5"/>
        <w:jc w:val="both"/>
        <w:rPr>
          <w:sz w:val="26"/>
        </w:rPr>
      </w:pPr>
    </w:p>
    <w:p>
      <w:pPr>
        <w:pStyle w:val="2"/>
        <w:jc w:val="both"/>
      </w:pPr>
      <w:r>
        <w:t>index.html looks like this</w:t>
      </w:r>
    </w:p>
    <w:p>
      <w:pPr>
        <w:pStyle w:val="5"/>
        <w:jc w:val="both"/>
        <w:rPr>
          <w:b/>
          <w:sz w:val="20"/>
        </w:rPr>
      </w:pPr>
    </w:p>
    <w:p>
      <w:pPr>
        <w:pStyle w:val="5"/>
        <w:spacing w:before="1"/>
        <w:jc w:val="both"/>
        <w:rPr>
          <w:b/>
          <w:sz w:val="11"/>
        </w:rPr>
      </w:pPr>
      <w:r>
        <w:drawing>
          <wp:inline distT="0" distB="0" distL="114300" distR="114300">
            <wp:extent cx="6847205" cy="3851275"/>
            <wp:effectExtent l="0" t="0" r="10795" b="444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sz w:val="11"/>
        </w:rPr>
      </w:pPr>
    </w:p>
    <w:p>
      <w:pPr>
        <w:spacing w:after="0"/>
        <w:jc w:val="both"/>
        <w:rPr>
          <w:sz w:val="11"/>
        </w:rPr>
      </w:pPr>
    </w:p>
    <w:p>
      <w:pPr>
        <w:spacing w:after="0"/>
        <w:jc w:val="both"/>
        <w:rPr>
          <w:sz w:val="11"/>
        </w:rPr>
      </w:pPr>
    </w:p>
    <w:p>
      <w:pPr>
        <w:spacing w:before="78"/>
        <w:ind w:left="325" w:right="0" w:firstLine="0"/>
        <w:jc w:val="both"/>
        <w:rPr>
          <w:b/>
          <w:sz w:val="24"/>
        </w:rPr>
      </w:pPr>
      <w:r>
        <w:rPr>
          <w:rFonts w:hint="default"/>
          <w:b/>
          <w:sz w:val="24"/>
          <w:lang w:val="en-IN"/>
        </w:rPr>
        <w:t>a</w:t>
      </w:r>
      <w:r>
        <w:rPr>
          <w:b/>
          <w:sz w:val="24"/>
        </w:rPr>
        <w:t>bout</w:t>
      </w:r>
      <w:r>
        <w:rPr>
          <w:rFonts w:hint="default"/>
          <w:b/>
          <w:sz w:val="24"/>
          <w:lang w:val="en-IN"/>
        </w:rPr>
        <w:t>.html</w:t>
      </w:r>
      <w:r>
        <w:rPr>
          <w:b/>
          <w:sz w:val="24"/>
        </w:rPr>
        <w:t>:-</w:t>
      </w:r>
    </w:p>
    <w:p>
      <w:pPr>
        <w:pStyle w:val="5"/>
        <w:spacing w:before="6"/>
        <w:jc w:val="both"/>
        <w:rPr>
          <w:b/>
          <w:sz w:val="19"/>
        </w:rPr>
      </w:pPr>
      <w:r>
        <w:drawing>
          <wp:inline distT="0" distB="0" distL="114300" distR="114300">
            <wp:extent cx="6847205" cy="3851275"/>
            <wp:effectExtent l="0" t="0" r="10795" b="444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b/>
          <w:sz w:val="26"/>
        </w:rPr>
      </w:pPr>
    </w:p>
    <w:p>
      <w:pPr>
        <w:pStyle w:val="5"/>
        <w:jc w:val="both"/>
        <w:rPr>
          <w:b/>
          <w:sz w:val="26"/>
        </w:rPr>
      </w:pPr>
    </w:p>
    <w:p>
      <w:pPr>
        <w:pStyle w:val="2"/>
        <w:spacing w:before="202"/>
        <w:jc w:val="both"/>
      </w:pPr>
      <w:r>
        <w:rPr>
          <w:rFonts w:hint="default"/>
          <w:lang w:val="en-IN"/>
        </w:rPr>
        <w:t>Team.html</w:t>
      </w:r>
      <w:r>
        <w:t>:-</w:t>
      </w: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5"/>
        <w:spacing w:before="6"/>
        <w:jc w:val="both"/>
        <w:rPr>
          <w:b/>
          <w:sz w:val="10"/>
        </w:rPr>
      </w:pPr>
      <w:r>
        <w:drawing>
          <wp:inline distT="0" distB="0" distL="114300" distR="114300">
            <wp:extent cx="6847205" cy="3851275"/>
            <wp:effectExtent l="0" t="0" r="10795" b="444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sz w:val="10"/>
        </w:rPr>
      </w:pPr>
    </w:p>
    <w:p>
      <w:pPr>
        <w:spacing w:after="0"/>
        <w:jc w:val="both"/>
        <w:rPr>
          <w:sz w:val="10"/>
        </w:rPr>
      </w:pPr>
    </w:p>
    <w:p>
      <w:pPr>
        <w:spacing w:before="90"/>
        <w:ind w:left="325" w:right="0" w:firstLine="0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feedback.html:-</w:t>
      </w:r>
    </w:p>
    <w:p>
      <w:pPr>
        <w:spacing w:before="90"/>
        <w:ind w:right="0"/>
        <w:jc w:val="both"/>
      </w:pPr>
      <w:r>
        <w:drawing>
          <wp:inline distT="0" distB="0" distL="114300" distR="114300">
            <wp:extent cx="6847205" cy="3851275"/>
            <wp:effectExtent l="0" t="0" r="10795" b="4445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0"/>
        <w:ind w:right="0"/>
        <w:jc w:val="both"/>
        <w:rPr>
          <w:rFonts w:hint="default"/>
          <w:lang w:val="en-IN"/>
        </w:rPr>
      </w:pPr>
    </w:p>
    <w:p>
      <w:pPr>
        <w:spacing w:before="90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Activity 2: Build python code</w:t>
      </w:r>
    </w:p>
    <w:p>
      <w:pPr>
        <w:pStyle w:val="5"/>
        <w:spacing w:before="11"/>
        <w:jc w:val="both"/>
        <w:rPr>
          <w:b/>
          <w:sz w:val="23"/>
        </w:rPr>
      </w:pPr>
    </w:p>
    <w:p>
      <w:pPr>
        <w:pStyle w:val="2"/>
        <w:jc w:val="both"/>
      </w:pPr>
      <w:r>
        <w:t>Task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Importing</w:t>
      </w:r>
      <w:r>
        <w:rPr>
          <w:spacing w:val="-5"/>
        </w:rPr>
        <w:t xml:space="preserve"> </w:t>
      </w:r>
      <w:r>
        <w:t>Libraries</w:t>
      </w:r>
    </w:p>
    <w:p>
      <w:pPr>
        <w:pStyle w:val="5"/>
        <w:spacing w:before="182"/>
        <w:ind w:left="325"/>
        <w:jc w:val="both"/>
      </w:pPr>
      <w:r>
        <w:t>The first step is usually importing the libraries that will be needed in the program.</w:t>
      </w:r>
    </w:p>
    <w:p>
      <w:pPr>
        <w:pStyle w:val="5"/>
        <w:spacing w:before="8"/>
        <w:jc w:val="both"/>
        <w:rPr>
          <w:sz w:val="38"/>
        </w:rPr>
      </w:pPr>
    </w:p>
    <w:p>
      <w:pPr>
        <w:pStyle w:val="5"/>
        <w:spacing w:line="259" w:lineRule="auto"/>
        <w:ind w:left="325" w:right="696"/>
        <w:jc w:val="both"/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5207000</wp:posOffset>
                </wp:positionH>
                <wp:positionV relativeFrom="paragraph">
                  <wp:posOffset>347980</wp:posOffset>
                </wp:positionV>
                <wp:extent cx="3810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0pt;margin-top:27.4pt;height:0pt;width:3pt;mso-position-horizontal-relative:page;z-index:-251656192;mso-width-relative:page;mso-height-relative:page;" filled="f" stroked="t" coordsize="21600,21600" o:gfxdata="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bp3Hi1gAAAAkBAAAP&#10;AAAAAAAAAAEAIAAAACIAAABkcnMvZG93bnJldi54bWxQSwECFAAUAAAACACHTuJAfouKPeEBAADo&#10;AwAADgAAAAAAAAABACAAAAAlAQAAZHJzL2Uyb0RvYy54bWxQSwUGAAAAAAYABgBZAQAAe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5575300</wp:posOffset>
                </wp:positionH>
                <wp:positionV relativeFrom="paragraph">
                  <wp:posOffset>347980</wp:posOffset>
                </wp:positionV>
                <wp:extent cx="381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9pt;margin-top:27.4pt;height:0pt;width:3pt;mso-position-horizontal-relative:page;z-index:-251655168;mso-width-relative:page;mso-height-relative:page;" filled="f" stroked="t" coordsize="21600,21600" o:gfxdata="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oixztcAAAAJAQAA&#10;DwAAAAAAAAABACAAAAAiAAAAZHJzL2Rvd25yZXYueG1sUEsBAhQAFAAAAAgAh07iQBF5XLvhAQAA&#10;6AMAAA4AAAAAAAAAAQAgAAAAJgEAAGRycy9lMm9Eb2MueG1sUEsFBgAAAAAGAAYAWQEAAHkFAAAA&#10;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t>Importing the flask module in the project is mandatory. An object of the Flask class is our WSGI</w:t>
      </w:r>
      <w:r>
        <w:rPr>
          <w:spacing w:val="-57"/>
        </w:rPr>
        <w:t xml:space="preserve"> </w:t>
      </w:r>
      <w:r>
        <w:t>application. Flask constructor takes the name of the current module ( name ) as argument Pickle</w:t>
      </w:r>
      <w:r>
        <w:rPr>
          <w:spacing w:val="1"/>
        </w:rPr>
        <w:t xml:space="preserve"> </w:t>
      </w:r>
      <w:r>
        <w:t>library to load the model file.</w:t>
      </w:r>
    </w:p>
    <w:p>
      <w:pPr>
        <w:pStyle w:val="5"/>
        <w:spacing w:line="259" w:lineRule="auto"/>
        <w:ind w:left="325" w:right="696"/>
        <w:jc w:val="both"/>
      </w:pPr>
    </w:p>
    <w:p>
      <w:pPr>
        <w:pStyle w:val="5"/>
        <w:jc w:val="both"/>
        <w:rPr>
          <w:sz w:val="26"/>
        </w:rPr>
      </w:pPr>
      <w:r>
        <w:drawing>
          <wp:inline distT="0" distB="0" distL="114300" distR="114300">
            <wp:extent cx="5420360" cy="1281430"/>
            <wp:effectExtent l="0" t="0" r="5080" b="1397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sz w:val="26"/>
        </w:rPr>
      </w:pPr>
    </w:p>
    <w:p>
      <w:pPr>
        <w:pStyle w:val="5"/>
        <w:spacing w:before="4"/>
        <w:jc w:val="both"/>
        <w:rPr>
          <w:sz w:val="23"/>
        </w:rPr>
      </w:pPr>
    </w:p>
    <w:p>
      <w:pPr>
        <w:pStyle w:val="2"/>
        <w:ind w:left="220"/>
        <w:jc w:val="both"/>
      </w:pPr>
      <w:r>
        <w:t>Task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load_model</w:t>
      </w:r>
      <w:r>
        <w:rPr>
          <w:spacing w:val="-2"/>
        </w:rPr>
        <w:t xml:space="preserve"> </w:t>
      </w:r>
      <w:r>
        <w:t>method</w:t>
      </w:r>
    </w:p>
    <w:p>
      <w:pPr>
        <w:pStyle w:val="5"/>
        <w:spacing w:before="4"/>
        <w:jc w:val="both"/>
      </w:pPr>
    </w:p>
    <w:p>
      <w:pPr>
        <w:pStyle w:val="5"/>
        <w:spacing w:before="4"/>
        <w:jc w:val="both"/>
        <w:rPr>
          <w:b/>
          <w:sz w:val="19"/>
        </w:rPr>
      </w:pPr>
      <w:r>
        <w:drawing>
          <wp:inline distT="0" distB="0" distL="114300" distR="114300">
            <wp:extent cx="2987040" cy="655320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b/>
          <w:sz w:val="26"/>
        </w:rPr>
      </w:pPr>
    </w:p>
    <w:p>
      <w:pPr>
        <w:pStyle w:val="5"/>
        <w:spacing w:before="4"/>
        <w:jc w:val="both"/>
        <w:rPr>
          <w:b/>
          <w:sz w:val="21"/>
        </w:rPr>
      </w:pPr>
    </w:p>
    <w:p>
      <w:pPr>
        <w:spacing w:before="0"/>
        <w:ind w:left="220" w:right="0" w:firstLine="0"/>
        <w:jc w:val="both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html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>
      <w:pPr>
        <w:pStyle w:val="5"/>
        <w:spacing w:before="182"/>
        <w:ind w:left="325"/>
        <w:jc w:val="both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earlier.</w:t>
      </w:r>
    </w:p>
    <w:p>
      <w:pPr>
        <w:pStyle w:val="5"/>
        <w:jc w:val="both"/>
      </w:pPr>
    </w:p>
    <w:p>
      <w:pPr>
        <w:pStyle w:val="5"/>
        <w:spacing w:line="256" w:lineRule="auto"/>
        <w:ind w:left="325" w:right="677"/>
        <w:jc w:val="both"/>
      </w:pPr>
      <w:r>
        <w:t>In the above example, ‘/’ URL is bound with index.html function. Hence, when the home page o</w:t>
      </w:r>
      <w:r>
        <w:rPr>
          <w:rFonts w:hint="default"/>
          <w:lang w:val="en-IN"/>
        </w:rPr>
        <w:t xml:space="preserve">f </w:t>
      </w:r>
      <w:r>
        <w:t>a web server is opened in the browser, the html page will be rendered. Whenever you browse an</w:t>
      </w:r>
      <w:r>
        <w:rPr>
          <w:spacing w:val="1"/>
        </w:rPr>
        <w:t xml:space="preserve"> </w:t>
      </w:r>
      <w:r>
        <w:t>image from the html page this photo can be accessed through POST or GET Method.</w:t>
      </w:r>
    </w:p>
    <w:p>
      <w:pPr>
        <w:pStyle w:val="5"/>
        <w:jc w:val="both"/>
        <w:rPr>
          <w:sz w:val="20"/>
        </w:rPr>
      </w:pPr>
    </w:p>
    <w:p>
      <w:pPr>
        <w:pStyle w:val="5"/>
        <w:spacing w:before="9"/>
        <w:jc w:val="both"/>
        <w:rPr>
          <w:sz w:val="23"/>
        </w:rPr>
      </w:pPr>
      <w:r>
        <w:drawing>
          <wp:inline distT="0" distB="0" distL="114300" distR="114300">
            <wp:extent cx="5669280" cy="2791460"/>
            <wp:effectExtent l="0" t="0" r="0" b="1270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rcRect b="4185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69280" cy="1713865"/>
            <wp:effectExtent l="0" t="0" r="0" b="8255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rcRect t="6429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sz w:val="23"/>
        </w:rPr>
      </w:pPr>
    </w:p>
    <w:p>
      <w:pPr>
        <w:spacing w:after="0"/>
        <w:jc w:val="both"/>
        <w:rPr>
          <w:sz w:val="23"/>
        </w:rPr>
      </w:pPr>
    </w:p>
    <w:p>
      <w:pPr>
        <w:pStyle w:val="2"/>
        <w:spacing w:before="9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>
      <w:pPr>
        <w:pStyle w:val="5"/>
        <w:jc w:val="both"/>
        <w:rPr>
          <w:b/>
          <w:sz w:val="20"/>
        </w:rPr>
      </w:pPr>
    </w:p>
    <w:p>
      <w:pPr>
        <w:pStyle w:val="5"/>
        <w:spacing w:before="8"/>
        <w:jc w:val="both"/>
        <w:rPr>
          <w:b/>
          <w:sz w:val="11"/>
        </w:rPr>
      </w:pPr>
      <w:r>
        <w:drawing>
          <wp:inline distT="0" distB="0" distL="114300" distR="114300">
            <wp:extent cx="6851650" cy="5977255"/>
            <wp:effectExtent l="0" t="0" r="6350" b="12065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b/>
          <w:sz w:val="26"/>
        </w:rPr>
      </w:pPr>
    </w:p>
    <w:p>
      <w:pPr>
        <w:pStyle w:val="5"/>
        <w:spacing w:before="3"/>
        <w:jc w:val="both"/>
        <w:rPr>
          <w:b/>
          <w:sz w:val="23"/>
        </w:rPr>
      </w:pPr>
    </w:p>
    <w:p>
      <w:pPr>
        <w:pStyle w:val="5"/>
        <w:spacing w:line="256" w:lineRule="auto"/>
        <w:ind w:left="325" w:right="751"/>
        <w:jc w:val="both"/>
      </w:pPr>
    </w:p>
    <w:p>
      <w:pPr>
        <w:pStyle w:val="5"/>
        <w:spacing w:line="256" w:lineRule="auto"/>
        <w:ind w:left="325" w:right="751"/>
        <w:jc w:val="both"/>
      </w:pPr>
      <w:r>
        <w:t>Here we are defining a function which requests the browsed file from the html page using the</w:t>
      </w:r>
      <w:r>
        <w:rPr>
          <w:spacing w:val="1"/>
        </w:rPr>
        <w:t xml:space="preserve"> </w:t>
      </w:r>
      <w:r>
        <w:t>post method. The requested picture file is then saved to the uploads folder in this same directory</w:t>
      </w:r>
      <w:r>
        <w:rPr>
          <w:spacing w:val="-57"/>
        </w:rPr>
        <w:t xml:space="preserve"> </w:t>
      </w:r>
      <w:r>
        <w:t>using OS library. Using the load image class from Keras library we are retrieving the saved</w:t>
      </w:r>
      <w:r>
        <w:rPr>
          <w:spacing w:val="1"/>
        </w:rPr>
        <w:t xml:space="preserve"> </w:t>
      </w:r>
      <w:r>
        <w:t>picture from the path declared. We are applying some image processing techniques and then</w:t>
      </w:r>
      <w:r>
        <w:rPr>
          <w:spacing w:val="1"/>
        </w:rPr>
        <w:t xml:space="preserve"> </w:t>
      </w:r>
      <w:r>
        <w:t>sending that</w:t>
      </w:r>
      <w:r>
        <w:rPr>
          <w:rFonts w:hint="default"/>
          <w:lang w:val="en-IN"/>
        </w:rPr>
        <w:t xml:space="preserve"> </w:t>
      </w:r>
      <w:r>
        <w:t>preprocessed image to the model for predicting the class. This returns the numerical</w:t>
      </w:r>
      <w:r>
        <w:rPr>
          <w:spacing w:val="-58"/>
        </w:rPr>
        <w:t xml:space="preserve"> </w:t>
      </w:r>
      <w:r>
        <w:t>value of a class</w:t>
      </w:r>
      <w:r>
        <w:rPr>
          <w:rFonts w:hint="default"/>
          <w:lang w:val="en-IN"/>
        </w:rPr>
        <w:t xml:space="preserve"> </w:t>
      </w:r>
      <w:r>
        <w:t>(like 0 to 19.) which lies in the 0th index of the variable preds. This numerical</w:t>
      </w:r>
      <w:r>
        <w:rPr>
          <w:spacing w:val="1"/>
        </w:rPr>
        <w:t xml:space="preserve"> </w:t>
      </w:r>
      <w:r>
        <w:t>value is passed to the index variable declared. This returns the name of the class. This name is</w:t>
      </w:r>
      <w:r>
        <w:rPr>
          <w:spacing w:val="1"/>
        </w:rPr>
        <w:t xml:space="preserve"> </w:t>
      </w:r>
      <w:r>
        <w:t>rendered to the prediction variable used in the html page.</w:t>
      </w:r>
    </w:p>
    <w:p>
      <w:pPr>
        <w:pStyle w:val="2"/>
        <w:spacing w:before="76"/>
        <w:jc w:val="both"/>
      </w:pPr>
      <w:r>
        <w:t>Finally,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</w:p>
    <w:p>
      <w:pPr>
        <w:pStyle w:val="5"/>
        <w:spacing w:before="11"/>
        <w:jc w:val="both"/>
        <w:rPr>
          <w:b/>
          <w:sz w:val="25"/>
        </w:rPr>
      </w:pPr>
    </w:p>
    <w:p>
      <w:pPr>
        <w:pStyle w:val="5"/>
        <w:ind w:left="325"/>
        <w:jc w:val="both"/>
      </w:pPr>
      <w:r>
        <w:t>This is used to run the application in a local host.</w:t>
      </w:r>
    </w:p>
    <w:p>
      <w:pPr>
        <w:pStyle w:val="5"/>
        <w:jc w:val="both"/>
      </w:pPr>
    </w:p>
    <w:p>
      <w:pPr>
        <w:pStyle w:val="5"/>
        <w:jc w:val="center"/>
      </w:pPr>
      <w:r>
        <w:drawing>
          <wp:inline distT="0" distB="0" distL="114300" distR="114300">
            <wp:extent cx="2504440" cy="623570"/>
            <wp:effectExtent l="0" t="0" r="10160" b="127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both"/>
      </w:pPr>
    </w:p>
    <w:p>
      <w:pPr>
        <w:pStyle w:val="2"/>
        <w:spacing w:before="79"/>
        <w:jc w:val="both"/>
      </w:pPr>
      <w:r>
        <w:t>Activity 3:Run the application</w:t>
      </w:r>
    </w:p>
    <w:p>
      <w:pPr>
        <w:pStyle w:val="5"/>
        <w:spacing w:before="8"/>
        <w:jc w:val="both"/>
        <w:rPr>
          <w:b/>
          <w:sz w:val="22"/>
        </w:rPr>
      </w:pPr>
    </w:p>
    <w:p>
      <w:pPr>
        <w:pStyle w:val="8"/>
        <w:numPr>
          <w:ilvl w:val="0"/>
          <w:numId w:val="10"/>
        </w:numPr>
        <w:tabs>
          <w:tab w:val="left" w:pos="1044"/>
          <w:tab w:val="left" w:pos="1045"/>
        </w:tabs>
        <w:spacing w:before="0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Open the anaconda prompt from the start menu.</w:t>
      </w:r>
    </w:p>
    <w:p>
      <w:pPr>
        <w:pStyle w:val="8"/>
        <w:numPr>
          <w:ilvl w:val="0"/>
          <w:numId w:val="10"/>
        </w:numPr>
        <w:tabs>
          <w:tab w:val="left" w:pos="1044"/>
          <w:tab w:val="left" w:pos="1045"/>
        </w:tabs>
        <w:spacing w:before="9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Navigate to the folder where your app.py resides.</w:t>
      </w:r>
    </w:p>
    <w:p>
      <w:pPr>
        <w:pStyle w:val="8"/>
        <w:numPr>
          <w:ilvl w:val="0"/>
          <w:numId w:val="10"/>
        </w:numPr>
        <w:tabs>
          <w:tab w:val="left" w:pos="1044"/>
          <w:tab w:val="left" w:pos="1045"/>
        </w:tabs>
        <w:spacing w:before="9" w:after="0" w:line="240" w:lineRule="auto"/>
        <w:ind w:left="1045" w:right="0" w:hanging="360"/>
        <w:jc w:val="both"/>
        <w:rPr>
          <w:sz w:val="24"/>
        </w:rPr>
      </w:pPr>
      <w:r>
        <w:rPr>
          <w:sz w:val="24"/>
        </w:rPr>
        <w:t>Now type “python app.py” command.</w:t>
      </w:r>
    </w:p>
    <w:p>
      <w:pPr>
        <w:pStyle w:val="8"/>
        <w:numPr>
          <w:ilvl w:val="0"/>
          <w:numId w:val="11"/>
        </w:numPr>
        <w:tabs>
          <w:tab w:val="left" w:pos="1044"/>
          <w:tab w:val="left" w:pos="1045"/>
        </w:tabs>
        <w:spacing w:before="22" w:after="0" w:line="240" w:lineRule="auto"/>
        <w:ind w:left="1045" w:right="0" w:hanging="360"/>
        <w:jc w:val="both"/>
        <w:rPr>
          <w:b/>
          <w:sz w:val="24"/>
        </w:rPr>
      </w:pPr>
      <w:r>
        <w:rPr>
          <w:sz w:val="24"/>
        </w:rPr>
        <w:t xml:space="preserve">It will show the local host where your app is running on </w:t>
      </w:r>
      <w:r>
        <w:fldChar w:fldCharType="begin"/>
      </w:r>
      <w:r>
        <w:instrText xml:space="preserve"> HYPERLINK "http://127.0.0.1.5000/" \h </w:instrText>
      </w:r>
      <w:r>
        <w:fldChar w:fldCharType="separate"/>
      </w:r>
      <w:r>
        <w:rPr>
          <w:b/>
          <w:sz w:val="24"/>
        </w:rPr>
        <w:t>http://127.0.0.1.5000/</w:t>
      </w:r>
      <w:r>
        <w:rPr>
          <w:b/>
          <w:sz w:val="24"/>
        </w:rPr>
        <w:fldChar w:fldCharType="end"/>
      </w:r>
    </w:p>
    <w:p>
      <w:pPr>
        <w:pStyle w:val="8"/>
        <w:numPr>
          <w:ilvl w:val="0"/>
          <w:numId w:val="12"/>
        </w:numPr>
        <w:tabs>
          <w:tab w:val="left" w:pos="1044"/>
          <w:tab w:val="left" w:pos="1045"/>
        </w:tabs>
        <w:spacing w:before="9" w:after="0" w:line="259" w:lineRule="auto"/>
        <w:ind w:left="1045" w:right="1314" w:hanging="360"/>
        <w:jc w:val="both"/>
        <w:rPr>
          <w:sz w:val="24"/>
        </w:rPr>
      </w:pP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host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browser.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where you can view your web page.</w:t>
      </w:r>
    </w:p>
    <w:p>
      <w:pPr>
        <w:pStyle w:val="8"/>
        <w:numPr>
          <w:ilvl w:val="0"/>
          <w:numId w:val="12"/>
        </w:numPr>
        <w:tabs>
          <w:tab w:val="left" w:pos="1044"/>
          <w:tab w:val="left" w:pos="1045"/>
        </w:tabs>
        <w:spacing w:before="0" w:after="0" w:line="276" w:lineRule="exact"/>
        <w:ind w:left="1045" w:right="0" w:hanging="360"/>
        <w:jc w:val="both"/>
        <w:rPr>
          <w:sz w:val="24"/>
        </w:rPr>
      </w:pPr>
      <w:r>
        <w:rPr>
          <w:sz w:val="24"/>
        </w:rPr>
        <w:t>Enter the values, click on the predict button and see the result/prediction on the web page.</w:t>
      </w:r>
    </w:p>
    <w:p>
      <w:pPr>
        <w:pStyle w:val="5"/>
        <w:jc w:val="both"/>
        <w:rPr>
          <w:sz w:val="36"/>
        </w:rPr>
      </w:pPr>
    </w:p>
    <w:p>
      <w:pPr>
        <w:pStyle w:val="5"/>
        <w:ind w:left="325"/>
        <w:jc w:val="both"/>
      </w:pPr>
      <w:r>
        <w:t>Then it will run on localhost: 5000</w:t>
      </w:r>
    </w:p>
    <w:p>
      <w:pPr>
        <w:pStyle w:val="5"/>
        <w:spacing w:before="2"/>
        <w:jc w:val="both"/>
        <w:rPr>
          <w:sz w:val="19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165100</wp:posOffset>
            </wp:positionV>
            <wp:extent cx="5904865" cy="1437640"/>
            <wp:effectExtent l="0" t="0" r="8255" b="1016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50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94"/>
        <w:ind w:left="325"/>
        <w:jc w:val="both"/>
      </w:pPr>
      <w:r>
        <w:t>Navigate to the localhost (</w:t>
      </w:r>
      <w:r>
        <w:rPr>
          <w:u w:val="thick"/>
        </w:rPr>
        <w:t>http://127.0.0.1:5000/</w:t>
      </w:r>
      <w:r>
        <w:t>)where you can view your web page.</w:t>
      </w:r>
    </w:p>
    <w:p>
      <w:pPr>
        <w:spacing w:after="0"/>
        <w:jc w:val="both"/>
      </w:pPr>
    </w:p>
    <w:p>
      <w:pPr>
        <w:spacing w:after="0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</w:p>
    <w:p>
      <w:pPr>
        <w:pStyle w:val="2"/>
        <w:spacing w:before="79"/>
        <w:jc w:val="both"/>
      </w:pPr>
      <w:r>
        <w:t>FINAL</w:t>
      </w:r>
      <w:r>
        <w:rPr>
          <w:spacing w:val="-8"/>
        </w:rPr>
        <w:t xml:space="preserve"> </w:t>
      </w:r>
      <w:r>
        <w:t>OUTPUT:</w:t>
      </w:r>
    </w:p>
    <w:p>
      <w:pPr>
        <w:spacing w:before="60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Output 1:</w:t>
      </w:r>
    </w:p>
    <w:p>
      <w:pPr>
        <w:spacing w:before="60"/>
        <w:ind w:left="325" w:right="0" w:firstLine="0"/>
        <w:jc w:val="both"/>
        <w:rPr>
          <w:b/>
          <w:sz w:val="24"/>
        </w:rPr>
      </w:pPr>
    </w:p>
    <w:p>
      <w:pPr>
        <w:spacing w:before="60"/>
        <w:ind w:left="325" w:right="0" w:firstLine="0"/>
        <w:jc w:val="both"/>
      </w:pPr>
      <w:r>
        <w:drawing>
          <wp:inline distT="0" distB="0" distL="114300" distR="114300">
            <wp:extent cx="6847205" cy="3851275"/>
            <wp:effectExtent l="0" t="0" r="10795" b="4445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0"/>
        <w:ind w:left="325" w:right="0" w:firstLine="0"/>
        <w:jc w:val="both"/>
      </w:pPr>
    </w:p>
    <w:p>
      <w:pPr>
        <w:spacing w:before="60"/>
        <w:ind w:left="325" w:right="0" w:firstLine="0"/>
        <w:jc w:val="both"/>
      </w:pPr>
      <w:r>
        <w:drawing>
          <wp:inline distT="0" distB="0" distL="114300" distR="114300">
            <wp:extent cx="6847205" cy="3851275"/>
            <wp:effectExtent l="0" t="0" r="10795" b="4445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jc w:val="both"/>
        <w:rPr>
          <w:b/>
          <w:sz w:val="19"/>
        </w:rPr>
      </w:pPr>
    </w:p>
    <w:p>
      <w:pPr>
        <w:pStyle w:val="5"/>
        <w:jc w:val="both"/>
        <w:rPr>
          <w:b/>
          <w:sz w:val="20"/>
        </w:rPr>
      </w:pPr>
    </w:p>
    <w:p>
      <w:pPr>
        <w:pStyle w:val="5"/>
        <w:jc w:val="both"/>
        <w:rPr>
          <w:b/>
          <w:sz w:val="20"/>
        </w:rPr>
      </w:pPr>
    </w:p>
    <w:p>
      <w:pPr>
        <w:spacing w:before="79"/>
        <w:ind w:left="220" w:right="0" w:firstLine="0"/>
        <w:jc w:val="both"/>
        <w:rPr>
          <w:b/>
          <w:sz w:val="22"/>
        </w:rPr>
      </w:pPr>
      <w:r>
        <w:rPr>
          <w:b/>
          <w:sz w:val="22"/>
        </w:rPr>
        <w:t>Output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2:</w:t>
      </w:r>
    </w:p>
    <w:p>
      <w:pPr>
        <w:spacing w:before="79"/>
        <w:ind w:left="220" w:right="0" w:firstLine="0"/>
        <w:jc w:val="both"/>
        <w:rPr>
          <w:b/>
          <w:sz w:val="22"/>
        </w:rPr>
      </w:pPr>
    </w:p>
    <w:p>
      <w:pPr>
        <w:spacing w:after="0"/>
        <w:jc w:val="both"/>
      </w:pPr>
      <w:r>
        <w:drawing>
          <wp:inline distT="0" distB="0" distL="114300" distR="114300">
            <wp:extent cx="6847205" cy="3851275"/>
            <wp:effectExtent l="0" t="0" r="10795" b="4445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</w:pPr>
    </w:p>
    <w:p>
      <w:pPr>
        <w:spacing w:after="0"/>
        <w:jc w:val="both"/>
        <w:rPr>
          <w:rFonts w:hint="default"/>
        </w:rPr>
        <w:sectPr>
          <w:pgSz w:w="12240" w:h="15840"/>
          <w:pgMar w:top="720" w:right="720" w:bottom="720" w:left="720" w:header="720" w:footer="720" w:gutter="0"/>
          <w:cols w:space="720" w:num="1"/>
        </w:sectPr>
      </w:pPr>
      <w:r>
        <w:drawing>
          <wp:inline distT="0" distB="0" distL="114300" distR="114300">
            <wp:extent cx="6847205" cy="3851275"/>
            <wp:effectExtent l="0" t="0" r="10795" b="4445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jc w:val="both"/>
        <w:rPr>
          <w:b/>
        </w:rPr>
      </w:pPr>
      <w:bookmarkStart w:id="0" w:name="_GoBack"/>
      <w:bookmarkEnd w:id="0"/>
    </w:p>
    <w:sectPr>
      <w:pgSz w:w="12240" w:h="15840"/>
      <w:pgMar w:top="720" w:right="720" w:bottom="720" w:left="7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○"/>
      <w:lvlJc w:val="left"/>
      <w:pPr>
        <w:ind w:left="176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o"/>
      <w:lvlJc w:val="left"/>
      <w:pPr>
        <w:ind w:left="1045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765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1765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0"/>
      <w:numFmt w:val="bullet"/>
      <w:lvlText w:val="o"/>
      <w:lvlJc w:val="left"/>
      <w:pPr>
        <w:ind w:left="1765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685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5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32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2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0"/>
      <w:numFmt w:val="bullet"/>
      <w:lvlText w:val="●"/>
      <w:lvlJc w:val="left"/>
      <w:pPr>
        <w:ind w:left="1045" w:hanging="360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1045" w:hanging="72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7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5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3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1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48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4" w:hanging="72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0"/>
  </w:num>
  <w:num w:numId="10">
    <w:abstractNumId w:val="1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2A1A2E5D"/>
    <w:rsid w:val="2DB1482B"/>
    <w:rsid w:val="3D29150D"/>
    <w:rsid w:val="58A972DA"/>
    <w:rsid w:val="65483858"/>
    <w:rsid w:val="6F160C3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32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0"/>
      <w:ind w:left="2103" w:right="2324"/>
      <w:jc w:val="center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45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Lines>1</Lines>
  <Paragraphs>1</Paragraphs>
  <TotalTime>9</TotalTime>
  <ScaleCrop>false</ScaleCrop>
  <LinksUpToDate>false</LinksUpToDate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2023-11-14T18:11:00Z</dcterms:created>
  <dc:creator>srikr</dc:creator>
  <cp:lastModifiedBy>Shilpa Reddy</cp:lastModifiedBy>
  <cp:lastPrinted>2023-11-15T14:04:23Z</cp:lastPrinted>
  <dcterms:modified xsi:type="dcterms:W3CDTF">2023-11-15T14:04:45Z</dcterms:modified>
  <dc:title>DogBreed.docx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F82E4F3C93E747708ACEAEDF9F2C03CE</vt:lpwstr>
  </property>
</Properties>
</file>